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2CF95">
      <w:pPr>
        <w:jc w:val="center"/>
        <w:rPr>
          <w:lang w:val="ru-RU"/>
        </w:rPr>
      </w:pPr>
      <w:r>
        <w:rPr>
          <w:b/>
          <w:lang w:val="ru-RU"/>
        </w:rPr>
        <w:t>Московский Авиационный Институт</w:t>
      </w:r>
      <w:r>
        <w:rPr>
          <w:b/>
          <w:lang w:val="ru-RU"/>
        </w:rPr>
        <w:br w:type="textWrapping"/>
      </w:r>
      <w:r>
        <w:rPr>
          <w:b/>
          <w:lang w:val="ru-RU"/>
        </w:rPr>
        <w:t>(Национальный Исследовательский Университет)</w:t>
      </w:r>
      <w:r>
        <w:rPr>
          <w:b/>
          <w:lang w:val="ru-RU"/>
        </w:rPr>
        <w:br w:type="textWrapping"/>
      </w:r>
      <w:r>
        <w:rPr>
          <w:sz w:val="24"/>
          <w:lang w:val="ru-RU"/>
        </w:rPr>
        <w:t>Институт №8 «Компьютерные науки и прикладная математика»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t>Кафедра №806 «Вычислительная математика и программирование»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</w:p>
    <w:p w14:paraId="3CA242B3">
      <w:pPr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№1 по курсу</w:t>
      </w:r>
      <w:r>
        <w:rPr>
          <w:b/>
          <w:sz w:val="32"/>
          <w:lang w:val="ru-RU"/>
        </w:rPr>
        <w:br w:type="textWrapping"/>
      </w:r>
      <w:r>
        <w:rPr>
          <w:b/>
          <w:sz w:val="32"/>
          <w:lang w:val="ru-RU"/>
        </w:rPr>
        <w:t>«Операционные системы»</w:t>
      </w:r>
      <w:r>
        <w:rPr>
          <w:b/>
          <w:sz w:val="32"/>
          <w:lang w:val="ru-RU"/>
        </w:rPr>
        <w:br w:type="textWrapping"/>
      </w:r>
      <w:r>
        <w:rPr>
          <w:b/>
          <w:sz w:val="32"/>
          <w:lang w:val="ru-RU"/>
        </w:rPr>
        <w:br w:type="textWrapping"/>
      </w:r>
      <w:r>
        <w:rPr>
          <w:b/>
          <w:sz w:val="32"/>
          <w:lang w:val="ru-RU"/>
        </w:rPr>
        <w:br w:type="textWrapping"/>
      </w:r>
      <w:r>
        <w:rPr>
          <w:b/>
          <w:sz w:val="32"/>
          <w:lang w:val="ru-RU"/>
        </w:rPr>
        <w:br w:type="textWrapping"/>
      </w:r>
    </w:p>
    <w:p w14:paraId="37E59004">
      <w:pPr>
        <w:ind w:right="720"/>
        <w:jc w:val="right"/>
        <w:rPr>
          <w:lang w:val="ru-RU"/>
        </w:rPr>
      </w:pPr>
      <w:r>
        <w:rPr>
          <w:sz w:val="24"/>
          <w:lang w:val="ru-RU"/>
        </w:rPr>
        <w:t>Группа: М8О-211БВ-25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t>Студент: Гасан Андрей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t>Преподаватель: Бахарев В.Д.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t>Оценка: ____________________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t>Дата: 14.10.2026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</w:p>
    <w:p w14:paraId="7CD2ABC3">
      <w:pPr>
        <w:jc w:val="center"/>
        <w:rPr>
          <w:lang w:val="ru-RU"/>
        </w:rPr>
      </w:pPr>
      <w:r>
        <w:rPr>
          <w:sz w:val="24"/>
          <w:lang w:val="ru-RU"/>
        </w:rPr>
        <w:t>Москва, 2026</w:t>
      </w:r>
    </w:p>
    <w:p w14:paraId="39144E87">
      <w:pPr>
        <w:rPr>
          <w:lang w:val="ru-RU"/>
        </w:rPr>
      </w:pPr>
      <w:r>
        <w:rPr>
          <w:lang w:val="ru-RU"/>
        </w:rPr>
        <w:br w:type="page"/>
      </w:r>
    </w:p>
    <w:p w14:paraId="5B156017">
      <w:pPr>
        <w:pStyle w:val="2"/>
        <w:spacing w:before="240" w:after="120"/>
        <w:rPr>
          <w:lang w:val="ru-RU"/>
        </w:rPr>
      </w:pPr>
      <w:r>
        <w:rPr>
          <w:rFonts w:ascii="Times New Roman" w:hAnsi="Times New Roman"/>
          <w:color w:val="000000"/>
          <w:sz w:val="32"/>
          <w:lang w:val="ru-RU"/>
        </w:rPr>
        <w:t>1. Постановка задачи</w:t>
      </w:r>
    </w:p>
    <w:p w14:paraId="5E144465">
      <w:pPr>
        <w:ind w:firstLine="706"/>
        <w:jc w:val="both"/>
        <w:rPr>
          <w:lang w:val="ru-RU"/>
        </w:rPr>
      </w:pPr>
      <w:r>
        <w:rPr>
          <w:lang w:val="ru-RU"/>
        </w:rPr>
        <w:t>Разработать родительский и дочерний процессы, представленные разными программами. Родительский процесс должен считывать имя файла из консоли, создавать два неименованных канала (</w:t>
      </w:r>
      <w:r>
        <w:t>pipe</w:t>
      </w:r>
      <w:r>
        <w:rPr>
          <w:lang w:val="ru-RU"/>
        </w:rPr>
        <w:t xml:space="preserve">1 и </w:t>
      </w:r>
      <w:r>
        <w:t>pipe</w:t>
      </w:r>
      <w:r>
        <w:rPr>
          <w:lang w:val="ru-RU"/>
        </w:rPr>
        <w:t xml:space="preserve">2) и запускать дочерний процесс, передав имя файла в качестве аргумента. Родитель в цикле считывает строки чисел из консоли и передает их в </w:t>
      </w:r>
      <w:r>
        <w:t>pipe</w:t>
      </w:r>
      <w:r>
        <w:rPr>
          <w:lang w:val="ru-RU"/>
        </w:rPr>
        <w:t xml:space="preserve">1. Дочерний процесс должен считывать данные из перенаправленного стандартного ввода, парсить числа типа </w:t>
      </w:r>
      <w:r>
        <w:t>int</w:t>
      </w:r>
      <w:r>
        <w:rPr>
          <w:lang w:val="ru-RU"/>
        </w:rPr>
        <w:t xml:space="preserve">, подсчитывать сумму чисел, записывать результат в целевой файл и отправлять его обратно родителю через </w:t>
      </w:r>
      <w:r>
        <w:t>pipe</w:t>
      </w:r>
      <w:r>
        <w:rPr>
          <w:lang w:val="ru-RU"/>
        </w:rPr>
        <w:t xml:space="preserve">2 для вывода на экран. </w:t>
      </w:r>
    </w:p>
    <w:p w14:paraId="4A90C210">
      <w:pPr>
        <w:pStyle w:val="2"/>
        <w:spacing w:before="240" w:after="120"/>
        <w:rPr>
          <w:lang w:val="ru-RU"/>
        </w:rPr>
      </w:pPr>
      <w:r>
        <w:rPr>
          <w:rFonts w:ascii="Times New Roman" w:hAnsi="Times New Roman"/>
          <w:color w:val="000000"/>
          <w:sz w:val="32"/>
          <w:lang w:val="ru-RU"/>
        </w:rPr>
        <w:t>2. Общий метод и алгоритм решения</w:t>
      </w:r>
    </w:p>
    <w:p w14:paraId="2E71C4D1">
      <w:pPr>
        <w:ind w:firstLine="706"/>
        <w:jc w:val="both"/>
        <w:rPr>
          <w:lang w:val="ru-RU"/>
        </w:rPr>
      </w:pPr>
      <w:r>
        <w:rPr>
          <w:lang w:val="ru-RU"/>
        </w:rPr>
        <w:t xml:space="preserve">Ввод и вывод реализован с помощью </w:t>
      </w:r>
      <w:r>
        <w:t>read</w:t>
      </w:r>
      <w:r>
        <w:rPr>
          <w:lang w:val="ru-RU"/>
        </w:rPr>
        <w:t xml:space="preserve">(), </w:t>
      </w:r>
      <w:r>
        <w:t>write</w:t>
      </w:r>
      <w:r>
        <w:rPr>
          <w:lang w:val="ru-RU"/>
        </w:rPr>
        <w:t xml:space="preserve">(). Для организации каналов обмена создаются структуры </w:t>
      </w:r>
      <w:r>
        <w:t>pipe</w:t>
      </w:r>
      <w:r>
        <w:rPr>
          <w:lang w:val="ru-RU"/>
        </w:rPr>
        <w:t xml:space="preserve">. С помощью системного вызова </w:t>
      </w:r>
      <w:r>
        <w:t>fork</w:t>
      </w:r>
      <w:r>
        <w:rPr>
          <w:lang w:val="ru-RU"/>
        </w:rPr>
        <w:t xml:space="preserve">() создаётся новый процесс. В ветке дочернего процесса перед вызовом </w:t>
      </w:r>
      <w:r>
        <w:t>execv</w:t>
      </w:r>
      <w:r>
        <w:rPr>
          <w:lang w:val="ru-RU"/>
        </w:rPr>
        <w:t xml:space="preserve"> выполняется подмена файловых дескрипторов ввода и вывода с помощью </w:t>
      </w:r>
      <w:r>
        <w:t>dup</w:t>
      </w:r>
      <w:r>
        <w:rPr>
          <w:lang w:val="ru-RU"/>
        </w:rPr>
        <w:t xml:space="preserve">2(). Оригинальные неиспользуемые концы каналов закрываются вызовом </w:t>
      </w:r>
      <w:r>
        <w:t>close</w:t>
      </w:r>
      <w:r>
        <w:rPr>
          <w:lang w:val="ru-RU"/>
        </w:rPr>
        <w:t xml:space="preserve">() чтобы избежать утечки дескрипторов и зависания процессов при чтении </w:t>
      </w:r>
      <w:r>
        <w:t>EOF</w:t>
      </w:r>
      <w:r>
        <w:rPr>
          <w:lang w:val="ru-RU"/>
        </w:rPr>
        <w:t>.</w:t>
      </w:r>
    </w:p>
    <w:p w14:paraId="5D985A12">
      <w:pPr>
        <w:ind w:firstLine="706"/>
      </w:pPr>
      <w:r>
        <w:rPr>
          <w:b/>
        </w:rPr>
        <w:t>Использованные системные вызовы:</w:t>
      </w:r>
    </w:p>
    <w:p w14:paraId="38C43DB4">
      <w:pPr>
        <w:pStyle w:val="22"/>
        <w:spacing w:after="40"/>
        <w:rPr>
          <w:lang w:val="ru-RU"/>
        </w:rPr>
      </w:pPr>
      <w:r>
        <w:rPr>
          <w:b/>
        </w:rPr>
        <w:t>pid</w:t>
      </w:r>
      <w:r>
        <w:rPr>
          <w:b/>
          <w:lang w:val="ru-RU"/>
        </w:rPr>
        <w:t>_</w:t>
      </w:r>
      <w:r>
        <w:rPr>
          <w:b/>
        </w:rPr>
        <w:t>t</w:t>
      </w:r>
      <w:r>
        <w:rPr>
          <w:b/>
          <w:lang w:val="ru-RU"/>
        </w:rPr>
        <w:t xml:space="preserve"> </w:t>
      </w:r>
      <w:r>
        <w:rPr>
          <w:b/>
        </w:rPr>
        <w:t>fork</w:t>
      </w:r>
      <w:r>
        <w:rPr>
          <w:b/>
          <w:lang w:val="ru-RU"/>
        </w:rPr>
        <w:t xml:space="preserve">(); </w:t>
      </w:r>
      <w:r>
        <w:rPr>
          <w:lang w:val="ru-RU"/>
        </w:rPr>
        <w:t>Создает дочерний процесс</w:t>
      </w:r>
    </w:p>
    <w:p w14:paraId="5B800213">
      <w:pPr>
        <w:pStyle w:val="22"/>
        <w:spacing w:after="40"/>
        <w:rPr>
          <w:lang w:val="ru-RU"/>
        </w:rPr>
      </w:pP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pipe</w:t>
      </w:r>
      <w:r>
        <w:rPr>
          <w:b/>
          <w:lang w:val="ru-RU"/>
        </w:rPr>
        <w:t>(</w:t>
      </w: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fd</w:t>
      </w:r>
      <w:r>
        <w:rPr>
          <w:b/>
          <w:lang w:val="ru-RU"/>
        </w:rPr>
        <w:t xml:space="preserve">[2]); </w:t>
      </w:r>
      <w:r>
        <w:rPr>
          <w:bCs/>
          <w:lang w:val="ru-RU"/>
        </w:rPr>
        <w:t>Создаёт неименованный канал для передачи данных между процессами</w:t>
      </w:r>
    </w:p>
    <w:p w14:paraId="58DC6B04">
      <w:pPr>
        <w:pStyle w:val="22"/>
        <w:spacing w:after="40"/>
        <w:rPr>
          <w:lang w:val="ru-RU"/>
        </w:rPr>
      </w:pP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dup</w:t>
      </w:r>
      <w:r>
        <w:rPr>
          <w:b/>
          <w:lang w:val="ru-RU"/>
        </w:rPr>
        <w:t>2(</w:t>
      </w: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oldfd</w:t>
      </w:r>
      <w:r>
        <w:rPr>
          <w:b/>
          <w:lang w:val="ru-RU"/>
        </w:rPr>
        <w:t xml:space="preserve">, </w:t>
      </w: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newfd</w:t>
      </w:r>
      <w:r>
        <w:rPr>
          <w:b/>
          <w:lang w:val="ru-RU"/>
        </w:rPr>
        <w:t xml:space="preserve">); </w:t>
      </w:r>
      <w:r>
        <w:rPr>
          <w:bCs/>
          <w:lang w:val="ru-RU"/>
        </w:rPr>
        <w:t>Переназначает файловый дескриптор</w:t>
      </w:r>
    </w:p>
    <w:p w14:paraId="1B0269AC">
      <w:pPr>
        <w:pStyle w:val="22"/>
        <w:spacing w:after="40"/>
        <w:rPr>
          <w:lang w:val="ru-RU"/>
        </w:rPr>
      </w:pP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close</w:t>
      </w:r>
      <w:r>
        <w:rPr>
          <w:b/>
          <w:lang w:val="ru-RU"/>
        </w:rPr>
        <w:t>(</w:t>
      </w: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fd</w:t>
      </w:r>
      <w:r>
        <w:rPr>
          <w:b/>
          <w:lang w:val="ru-RU"/>
        </w:rPr>
        <w:t xml:space="preserve">); </w:t>
      </w:r>
      <w:r>
        <w:rPr>
          <w:lang w:val="ru-RU"/>
        </w:rPr>
        <w:t>Закрывает файловый дескриптор</w:t>
      </w:r>
    </w:p>
    <w:p w14:paraId="469CB091">
      <w:pPr>
        <w:pStyle w:val="22"/>
        <w:spacing w:after="40"/>
        <w:rPr>
          <w:lang w:val="ru-RU"/>
        </w:rPr>
      </w:pP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execv</w:t>
      </w:r>
      <w:r>
        <w:rPr>
          <w:b/>
          <w:lang w:val="ru-RU"/>
        </w:rPr>
        <w:t>(</w:t>
      </w:r>
      <w:r>
        <w:rPr>
          <w:b/>
        </w:rPr>
        <w:t>const</w:t>
      </w:r>
      <w:r>
        <w:rPr>
          <w:b/>
          <w:lang w:val="ru-RU"/>
        </w:rPr>
        <w:t xml:space="preserve"> </w:t>
      </w:r>
      <w:r>
        <w:rPr>
          <w:b/>
        </w:rPr>
        <w:t>char</w:t>
      </w:r>
      <w:r>
        <w:rPr>
          <w:b/>
          <w:lang w:val="ru-RU"/>
        </w:rPr>
        <w:t xml:space="preserve"> *</w:t>
      </w:r>
      <w:r>
        <w:rPr>
          <w:b/>
        </w:rPr>
        <w:t>pathname</w:t>
      </w:r>
      <w:r>
        <w:rPr>
          <w:b/>
          <w:lang w:val="ru-RU"/>
        </w:rPr>
        <w:t xml:space="preserve">, </w:t>
      </w:r>
      <w:r>
        <w:rPr>
          <w:b/>
        </w:rPr>
        <w:t>char</w:t>
      </w:r>
      <w:r>
        <w:rPr>
          <w:b/>
          <w:lang w:val="ru-RU"/>
        </w:rPr>
        <w:t xml:space="preserve"> *</w:t>
      </w:r>
      <w:r>
        <w:rPr>
          <w:b/>
        </w:rPr>
        <w:t>const</w:t>
      </w:r>
      <w:r>
        <w:rPr>
          <w:b/>
          <w:lang w:val="ru-RU"/>
        </w:rPr>
        <w:t xml:space="preserve"> </w:t>
      </w:r>
      <w:r>
        <w:rPr>
          <w:b/>
        </w:rPr>
        <w:t>argv</w:t>
      </w:r>
      <w:r>
        <w:rPr>
          <w:b/>
          <w:lang w:val="ru-RU"/>
        </w:rPr>
        <w:t xml:space="preserve">[]); </w:t>
      </w:r>
      <w:r>
        <w:rPr>
          <w:lang w:val="ru-RU"/>
        </w:rPr>
        <w:t>Замещает текущий образ процесса новым исполняемым файлом</w:t>
      </w:r>
    </w:p>
    <w:p w14:paraId="042E96A7">
      <w:pPr>
        <w:pStyle w:val="22"/>
        <w:spacing w:after="40"/>
        <w:rPr>
          <w:lang w:val="ru-RU"/>
        </w:rPr>
      </w:pP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open</w:t>
      </w:r>
      <w:r>
        <w:rPr>
          <w:b/>
          <w:lang w:val="ru-RU"/>
        </w:rPr>
        <w:t>(</w:t>
      </w:r>
      <w:r>
        <w:rPr>
          <w:b/>
        </w:rPr>
        <w:t>const</w:t>
      </w:r>
      <w:r>
        <w:rPr>
          <w:b/>
          <w:lang w:val="ru-RU"/>
        </w:rPr>
        <w:t xml:space="preserve"> </w:t>
      </w:r>
      <w:r>
        <w:rPr>
          <w:b/>
        </w:rPr>
        <w:t>char</w:t>
      </w:r>
      <w:r>
        <w:rPr>
          <w:b/>
          <w:lang w:val="ru-RU"/>
        </w:rPr>
        <w:t xml:space="preserve"> *</w:t>
      </w:r>
      <w:r>
        <w:rPr>
          <w:b/>
        </w:rPr>
        <w:t>pathname</w:t>
      </w:r>
      <w:r>
        <w:rPr>
          <w:b/>
          <w:lang w:val="ru-RU"/>
        </w:rPr>
        <w:t xml:space="preserve">, </w:t>
      </w: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flags</w:t>
      </w:r>
      <w:r>
        <w:rPr>
          <w:b/>
          <w:lang w:val="ru-RU"/>
        </w:rPr>
        <w:t xml:space="preserve">, </w:t>
      </w:r>
      <w:r>
        <w:rPr>
          <w:b/>
        </w:rPr>
        <w:t>mode</w:t>
      </w:r>
      <w:r>
        <w:rPr>
          <w:b/>
          <w:lang w:val="ru-RU"/>
        </w:rPr>
        <w:t>_</w:t>
      </w:r>
      <w:r>
        <w:rPr>
          <w:b/>
        </w:rPr>
        <w:t>t</w:t>
      </w:r>
      <w:r>
        <w:rPr>
          <w:b/>
          <w:lang w:val="ru-RU"/>
        </w:rPr>
        <w:t xml:space="preserve"> </w:t>
      </w:r>
      <w:r>
        <w:rPr>
          <w:b/>
        </w:rPr>
        <w:t>mode</w:t>
      </w:r>
      <w:r>
        <w:rPr>
          <w:b/>
          <w:lang w:val="ru-RU"/>
        </w:rPr>
        <w:t xml:space="preserve">); </w:t>
      </w:r>
      <w:r>
        <w:rPr>
          <w:lang w:val="ru-RU"/>
        </w:rPr>
        <w:t>Открывает или создает файл на диске с указанными флагами доступа</w:t>
      </w:r>
    </w:p>
    <w:p w14:paraId="0A562E55">
      <w:pPr>
        <w:pStyle w:val="22"/>
        <w:spacing w:after="40"/>
        <w:rPr>
          <w:lang w:val="ru-RU"/>
        </w:rPr>
      </w:pPr>
      <w:r>
        <w:rPr>
          <w:b/>
        </w:rPr>
        <w:t>pid</w:t>
      </w:r>
      <w:r>
        <w:rPr>
          <w:b/>
          <w:lang w:val="ru-RU"/>
        </w:rPr>
        <w:t>_</w:t>
      </w:r>
      <w:r>
        <w:rPr>
          <w:b/>
        </w:rPr>
        <w:t>t</w:t>
      </w:r>
      <w:r>
        <w:rPr>
          <w:b/>
          <w:lang w:val="ru-RU"/>
        </w:rPr>
        <w:t xml:space="preserve"> </w:t>
      </w:r>
      <w:r>
        <w:rPr>
          <w:b/>
        </w:rPr>
        <w:t>waitpid</w:t>
      </w:r>
      <w:r>
        <w:rPr>
          <w:b/>
          <w:lang w:val="ru-RU"/>
        </w:rPr>
        <w:t>(</w:t>
      </w:r>
      <w:r>
        <w:rPr>
          <w:b/>
        </w:rPr>
        <w:t>pid</w:t>
      </w:r>
      <w:r>
        <w:rPr>
          <w:b/>
          <w:lang w:val="ru-RU"/>
        </w:rPr>
        <w:t>_</w:t>
      </w:r>
      <w:r>
        <w:rPr>
          <w:b/>
        </w:rPr>
        <w:t>t</w:t>
      </w:r>
      <w:r>
        <w:rPr>
          <w:b/>
          <w:lang w:val="ru-RU"/>
        </w:rPr>
        <w:t xml:space="preserve"> </w:t>
      </w:r>
      <w:r>
        <w:rPr>
          <w:b/>
        </w:rPr>
        <w:t>pid</w:t>
      </w:r>
      <w:r>
        <w:rPr>
          <w:b/>
          <w:lang w:val="ru-RU"/>
        </w:rPr>
        <w:t xml:space="preserve">, </w:t>
      </w:r>
      <w:r>
        <w:rPr>
          <w:b/>
        </w:rPr>
        <w:t>int</w:t>
      </w:r>
      <w:r>
        <w:rPr>
          <w:b/>
          <w:lang w:val="ru-RU"/>
        </w:rPr>
        <w:t xml:space="preserve"> *</w:t>
      </w:r>
      <w:r>
        <w:rPr>
          <w:b/>
        </w:rPr>
        <w:t>wstatus</w:t>
      </w:r>
      <w:r>
        <w:rPr>
          <w:b/>
          <w:lang w:val="ru-RU"/>
        </w:rPr>
        <w:t xml:space="preserve">, </w:t>
      </w:r>
      <w:r>
        <w:rPr>
          <w:b/>
        </w:rPr>
        <w:t>int</w:t>
      </w:r>
      <w:r>
        <w:rPr>
          <w:b/>
          <w:lang w:val="ru-RU"/>
        </w:rPr>
        <w:t xml:space="preserve"> </w:t>
      </w:r>
      <w:r>
        <w:rPr>
          <w:b/>
        </w:rPr>
        <w:t>options</w:t>
      </w:r>
      <w:r>
        <w:rPr>
          <w:b/>
          <w:lang w:val="ru-RU"/>
        </w:rPr>
        <w:t xml:space="preserve">); </w:t>
      </w:r>
      <w:r>
        <w:rPr>
          <w:bCs/>
          <w:lang w:val="ru-RU"/>
        </w:rPr>
        <w:t>Ожидаает завершение дочернего процесса</w:t>
      </w:r>
    </w:p>
    <w:p w14:paraId="54845CD0">
      <w:pPr>
        <w:pStyle w:val="22"/>
        <w:numPr>
          <w:ilvl w:val="0"/>
          <w:numId w:val="0"/>
        </w:numPr>
        <w:spacing w:after="40"/>
        <w:ind w:left="360" w:hanging="360"/>
      </w:pPr>
    </w:p>
    <w:p w14:paraId="53DE7FFA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execve("./parent", ["./parent", "./child"], 0x7fffd2f98ed0 /* 26 vars */) = 0</w:t>
      </w:r>
    </w:p>
    <w:p w14:paraId="19E070D1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brk(NULL)                               = 0x60854a9fa000</w:t>
      </w:r>
    </w:p>
    <w:p w14:paraId="5254B0FB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mmap(NULL, 8192, PROT_READ|PROT_WRITE, MAP_PRIVATE|MAP_ANONYMOUS, -1, 0) = 0x79f219fdc000</w:t>
      </w:r>
    </w:p>
    <w:p w14:paraId="161669B9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access("/etc/ld.so.preload", R_OK)      = -1 ENOENT (No such file or directory)</w:t>
      </w:r>
    </w:p>
    <w:p w14:paraId="74E29E31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openat(AT_FDCWD, "/etc/ld.so.cache", O_RDONLY|O_CLOEXEC) = 3</w:t>
      </w:r>
    </w:p>
    <w:p w14:paraId="34DBC2A6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</w:rPr>
        <w:t xml:space="preserve">fstat(3, {st_mode=S_IFREG|0644, st_size=21439, ...}) </w:t>
      </w:r>
      <w:r>
        <w:rPr>
          <w:rFonts w:asciiTheme="minorHAnsi" w:hAnsiTheme="minorHAnsi"/>
          <w:lang w:val="ru-RU"/>
        </w:rPr>
        <w:t>= 0</w:t>
      </w:r>
    </w:p>
    <w:p w14:paraId="6DC73617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mmap(NULL, 21439, PROT_READ, MAP_PRIVATE, 3, 0) = 0x79f219fd6000</w:t>
      </w:r>
    </w:p>
    <w:p w14:paraId="0E72FDC1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close(3)                                = 0</w:t>
      </w:r>
    </w:p>
    <w:p w14:paraId="6C7D9014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openat(AT_FDCWD, "/lib/x86_64-linux-gnu/libc.so.6", O_RDONLY|O_CLOEXEC) = 3</w:t>
      </w:r>
    </w:p>
    <w:p w14:paraId="280D4D99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read(3, "\177ELF\2\1\1\3\0\0\0\0\0\0\0\0\3\0&gt;\0\1\0\0\0\220\243\2\0\0\0\0\0"..., 832) = 832</w:t>
      </w:r>
    </w:p>
    <w:p w14:paraId="2166A3A7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pread64(3, "\6\0\0\0\4\0\0\0@\0\0\0\0\0\0\0@\0\0\0\0\0\0\0@\0\0\0\0\0\0\0"..., 784, 64) = 784</w:t>
      </w:r>
    </w:p>
    <w:p w14:paraId="79A0F290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</w:rPr>
        <w:t xml:space="preserve">fstat(3, {st_mode=S_IFREG|0755, st_size=2125328, ...}) </w:t>
      </w:r>
      <w:r>
        <w:rPr>
          <w:rFonts w:asciiTheme="minorHAnsi" w:hAnsiTheme="minorHAnsi"/>
          <w:lang w:val="ru-RU"/>
        </w:rPr>
        <w:t>= 0</w:t>
      </w:r>
    </w:p>
    <w:p w14:paraId="2E8687A8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pread64(3, "\6\0\0\0\4\0\0\0@\0\0\0\0\0\0\0@\0\0\0\0\0\0\0@\0\0\0\0\0\0\0"..., 784, 64) = 784</w:t>
      </w:r>
    </w:p>
    <w:p w14:paraId="7A0F0FEB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mmap(NULL, 2170256, PROT_READ, MAP_PRIVATE|MAP_DENYWRITE, 3, 0) = 0x79f219c00000</w:t>
      </w:r>
    </w:p>
    <w:p w14:paraId="2EE2AD0C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mmap(0x79f219c28000, 1605632, PROT_READ|PROT_EXEC, MAP_PRIVATE|MAP_FIXED|MAP_DENYWRITE, 3, 0x28000) = 0x79f219c28000</w:t>
      </w:r>
    </w:p>
    <w:p w14:paraId="491576CE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mmap(0x79f219db0000, 323584, PROT_READ, MAP_PRIVATE|MAP_FIXED|MAP_DENYWRITE, 3, 0x1b0000) = 0x79f219db0000</w:t>
      </w:r>
    </w:p>
    <w:p w14:paraId="577BA7AF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mmap(0x79f219dff000, 24576, PROT_READ|PROT_WRITE, MAP_PRIVATE|MAP_FIXED|MAP_DENYWRITE, 3, 0x1fe000) = 0x79f219dff000</w:t>
      </w:r>
    </w:p>
    <w:p w14:paraId="3DDCBF2A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mmap(0x79f219e05000, 52624, PROT_READ|PROT_WRITE, MAP_PRIVATE|MAP_FIXED|MAP_ANONYMOUS, -1, 0) = 0x79f219e05000</w:t>
      </w:r>
    </w:p>
    <w:p w14:paraId="589E78E3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close(3)                                = 0</w:t>
      </w:r>
    </w:p>
    <w:p w14:paraId="52907302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mmap(NULL, 12288, PROT_READ|PROT_WRITE, MAP_PRIVATE|MAP_ANONYMOUS, -1, 0) = 0x79f219fd3000</w:t>
      </w:r>
    </w:p>
    <w:p w14:paraId="0A98E5B4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arch_prctl(ARCH_SET_FS, 0x79f219fd3740) = 0</w:t>
      </w:r>
    </w:p>
    <w:p w14:paraId="26B0D2EE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set_tid_address(0x79f219fd3a10)         = 1667</w:t>
      </w:r>
    </w:p>
    <w:p w14:paraId="6898B233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set_robust_list(0x79f219fd3a20, 24)     = 0</w:t>
      </w:r>
    </w:p>
    <w:p w14:paraId="44F94224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rseq(0x79f219fd4060, 0x20, 0, 0x53053053) = 0</w:t>
      </w:r>
    </w:p>
    <w:p w14:paraId="296B4355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mprotect(0x79f219dff000, 16384, PROT_READ) = 0</w:t>
      </w:r>
    </w:p>
    <w:p w14:paraId="1302EF12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mprotect(0x608548234000, 4096, PROT_READ) = 0</w:t>
      </w:r>
    </w:p>
    <w:p w14:paraId="729A3B2F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mprotect(0x79f21a014000, 8192, PROT_READ) = 0</w:t>
      </w:r>
    </w:p>
    <w:p w14:paraId="21DD7C60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prlimit64(0, RLIMIT_STACK, NULL, {rlim_cur=8192*1024, rlim_max=RLIM64_INFINITY}) = 0</w:t>
      </w:r>
    </w:p>
    <w:p w14:paraId="48F943EB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munmap(0x79f219fd6000, 21439)           = 0</w:t>
      </w:r>
    </w:p>
    <w:p w14:paraId="1DAF6E6E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write(1, "\320\222\320\262\320\265\320\264\320\270\321\202\320\265 \320\275\320\260\320\267\320\262\320\260\320\275\320\270\320\265 "..., 43Введите название файла:) = 43</w:t>
      </w:r>
    </w:p>
    <w:p w14:paraId="6E2C468D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read(0,</w:t>
      </w:r>
    </w:p>
    <w:p w14:paraId="339B9233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"\n", 255)                      = 1</w:t>
      </w:r>
    </w:p>
    <w:p w14:paraId="7244757B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pipe2([3, 4], 0)                        = 0</w:t>
      </w:r>
      <w:r>
        <w:rPr>
          <w:rFonts w:hint="default" w:asciiTheme="minorHAnsi" w:hAnsiTheme="minorHAnsi"/>
          <w:b/>
          <w:bCs/>
          <w:lang w:val="en-US"/>
        </w:rPr>
        <w:t xml:space="preserve"> \\ </w:t>
      </w:r>
      <w:r>
        <w:rPr>
          <w:rFonts w:hint="default" w:asciiTheme="minorHAnsi" w:hAnsiTheme="minorHAnsi"/>
          <w:b/>
          <w:bCs/>
          <w:lang w:val="ru-RU"/>
        </w:rPr>
        <w:t>Создание канала</w:t>
      </w:r>
    </w:p>
    <w:p w14:paraId="475BF069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pipe2([5, 6], 0)                        = 0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>\\</w:t>
      </w:r>
      <w:r>
        <w:rPr>
          <w:rFonts w:hint="default" w:asciiTheme="minorHAnsi" w:hAnsiTheme="minorHAnsi"/>
          <w:b/>
          <w:bCs/>
          <w:lang w:val="ru-RU"/>
        </w:rPr>
        <w:t>Создание канала</w:t>
      </w:r>
    </w:p>
    <w:p w14:paraId="2D22C862">
      <w:pPr>
        <w:pStyle w:val="22"/>
        <w:spacing w:after="4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clone(child_stack=NULL, flags=CLONE_CHILD_CLEARTID|CLONE_CHILD_SETTID|SIGCHLDstrace: Process 1668 attached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</w:p>
    <w:p w14:paraId="2A6E2215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, child_tidptr=0x79f219fd3a10) = 1668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\\ </w:t>
      </w:r>
      <w:r>
        <w:rPr>
          <w:rFonts w:hint="default" w:asciiTheme="minorHAnsi" w:hAnsiTheme="minorHAnsi"/>
          <w:b/>
          <w:bCs/>
          <w:lang w:val="ru-RU"/>
        </w:rPr>
        <w:t>Создание процесса</w:t>
      </w:r>
      <w:r>
        <w:rPr>
          <w:rFonts w:hint="default" w:asciiTheme="minorHAnsi" w:hAnsiTheme="minorHAnsi"/>
          <w:b/>
          <w:bCs/>
          <w:lang w:val="en-US"/>
        </w:rPr>
        <w:t xml:space="preserve"> (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>fork() )</w:t>
      </w:r>
    </w:p>
    <w:p w14:paraId="5E1E483C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set_robust_list(0x79f219fd3a20, 24 &lt;unfinished ...&gt;</w:t>
      </w:r>
    </w:p>
    <w:p w14:paraId="4AC60003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1667] close(3 &lt;unfinished ...&gt;</w:t>
      </w:r>
    </w:p>
    <w:p w14:paraId="28FB413E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&lt;... set_robust_list resumed&gt;) = 0</w:t>
      </w:r>
    </w:p>
    <w:p w14:paraId="4A02AC4F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1667] &lt;... close resumed&gt;)        = 0</w:t>
      </w:r>
    </w:p>
    <w:p w14:paraId="639922CC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1667] close(6 &lt;unfinished ...&gt;</w:t>
      </w:r>
    </w:p>
    <w:p w14:paraId="04D8CC9F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[pid  1668] dup2(3, 0 &lt;unfinished ...&gt;</w:t>
      </w:r>
      <w:r>
        <w:rPr>
          <w:rFonts w:hint="default" w:asciiTheme="minorHAnsi" w:hAnsiTheme="minorHAnsi"/>
          <w:b/>
          <w:bCs/>
          <w:lang w:val="en-US"/>
        </w:rPr>
        <w:t xml:space="preserve"> // </w:t>
      </w:r>
      <w:r>
        <w:rPr>
          <w:rFonts w:hint="default" w:asciiTheme="minorHAnsi" w:hAnsiTheme="minorHAnsi"/>
          <w:b/>
          <w:bCs/>
          <w:lang w:val="ru-RU"/>
        </w:rPr>
        <w:t>Перенаправление канала</w:t>
      </w:r>
    </w:p>
    <w:p w14:paraId="0C2EA171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1667] &lt;... close resumed&gt;)        = 0</w:t>
      </w:r>
    </w:p>
    <w:p w14:paraId="73F42FEF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&lt;... dup2 resumed&gt;)         = 0</w:t>
      </w:r>
    </w:p>
    <w:p w14:paraId="79DFD364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[pid  1667] write(1, "\320\222\320\262\320\265\320\264\320\270\321\202\320\265 \321\207\320\270\321\201\320\273\320\260 \320\270 \320\275\320"..., 52 &lt;unfinished ...&gt;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// </w:t>
      </w:r>
      <w:r>
        <w:rPr>
          <w:rFonts w:hint="default" w:asciiTheme="minorHAnsi" w:hAnsiTheme="minorHAnsi"/>
          <w:b/>
          <w:bCs/>
          <w:lang w:val="ru-RU"/>
        </w:rPr>
        <w:t>Ввод чисел родителем</w:t>
      </w:r>
    </w:p>
    <w:p w14:paraId="1ABD8F01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[pid  1668] dup2(6, 4Введите числа и нажмите Enter:  &lt;unfinished ...&gt;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// </w:t>
      </w:r>
      <w:r>
        <w:rPr>
          <w:rFonts w:hint="default" w:asciiTheme="minorHAnsi" w:hAnsiTheme="minorHAnsi"/>
          <w:b/>
          <w:bCs/>
          <w:lang w:val="ru-RU"/>
        </w:rPr>
        <w:t>Перенаправление канала</w:t>
      </w:r>
    </w:p>
    <w:p w14:paraId="7523CD96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1667] &lt;... write resumed&gt;)        = 52</w:t>
      </w:r>
    </w:p>
    <w:p w14:paraId="7992E47B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&lt;... dup2 resumed&gt;)         = 4</w:t>
      </w:r>
    </w:p>
    <w:p w14:paraId="13543F98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[pid  1667] read(0,  &lt;unfinished ...&gt;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// </w:t>
      </w:r>
      <w:r>
        <w:rPr>
          <w:rFonts w:hint="default" w:asciiTheme="minorHAnsi" w:hAnsiTheme="minorHAnsi"/>
          <w:b/>
          <w:bCs/>
          <w:lang w:val="ru-RU"/>
        </w:rPr>
        <w:t>Блокировка и ожидание чтения из ребёнка</w:t>
      </w:r>
    </w:p>
    <w:p w14:paraId="221855E7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close(3)                    = 0</w:t>
      </w:r>
      <w:r>
        <w:rPr>
          <w:rFonts w:hint="default" w:asciiTheme="minorHAnsi" w:hAnsiTheme="minorHAnsi"/>
          <w:lang w:val="ru-RU"/>
        </w:rPr>
        <w:t xml:space="preserve"> </w:t>
      </w:r>
    </w:p>
    <w:p w14:paraId="1AA454CA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close(4)                    = 0</w:t>
      </w:r>
      <w:r>
        <w:rPr>
          <w:rFonts w:hint="default" w:asciiTheme="minorHAnsi" w:hAnsiTheme="minorHAnsi"/>
          <w:lang w:val="ru-RU"/>
        </w:rPr>
        <w:t xml:space="preserve"> </w:t>
      </w:r>
    </w:p>
    <w:p w14:paraId="2D558301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close(5)                    = 0</w:t>
      </w:r>
      <w:r>
        <w:rPr>
          <w:rFonts w:hint="default" w:asciiTheme="minorHAnsi" w:hAnsiTheme="minorHAnsi"/>
          <w:lang w:val="ru-RU"/>
        </w:rPr>
        <w:t xml:space="preserve"> </w:t>
      </w:r>
    </w:p>
    <w:p w14:paraId="448F8AFD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close(6)                    = 0</w:t>
      </w:r>
      <w:r>
        <w:rPr>
          <w:rFonts w:hint="default" w:asciiTheme="minorHAnsi" w:hAnsiTheme="minorHAnsi"/>
          <w:lang w:val="ru-RU"/>
        </w:rPr>
        <w:t xml:space="preserve"> </w:t>
      </w:r>
    </w:p>
    <w:p w14:paraId="51D3ECA4">
      <w:pPr>
        <w:pStyle w:val="22"/>
        <w:spacing w:after="4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[pid  1668] execve("./child", ["./child", ""], 0x7fffefb5bcd0 /* 26 vars */) = 0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// </w:t>
      </w:r>
      <w:r>
        <w:rPr>
          <w:rFonts w:hint="default" w:asciiTheme="minorHAnsi" w:hAnsiTheme="minorHAnsi"/>
          <w:b/>
          <w:bCs/>
          <w:lang w:val="ru-RU"/>
        </w:rPr>
        <w:t>Замена образа на новый</w:t>
      </w:r>
    </w:p>
    <w:p w14:paraId="4A2A3C86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brk(NULL)                   = 0x60d6db7da000</w:t>
      </w:r>
    </w:p>
    <w:p w14:paraId="5160BE90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mmap(NULL, 8192, PROT_READ|PROT_WRITE, MAP_PRIVATE|MAP_ANONYMOUS, -1, 0) = 0x7eb448ffe000</w:t>
      </w:r>
    </w:p>
    <w:p w14:paraId="077B8B02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access("/etc/ld.so.preload", R_OK) = -1 ENOENT (No such file or directory)</w:t>
      </w:r>
    </w:p>
    <w:p w14:paraId="29908666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openat(AT_FDCWD, "/etc/ld.so.cache", O_RDONLY|O_CLOEXEC) = 3</w:t>
      </w:r>
    </w:p>
    <w:p w14:paraId="2880B326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</w:rPr>
        <w:t xml:space="preserve">[pid  1668] fstat(3, {st_mode=S_IFREG|0644, st_size=21439, ...}) </w:t>
      </w:r>
      <w:r>
        <w:rPr>
          <w:rFonts w:asciiTheme="minorHAnsi" w:hAnsiTheme="minorHAnsi"/>
          <w:lang w:val="ru-RU"/>
        </w:rPr>
        <w:t>= 0</w:t>
      </w:r>
    </w:p>
    <w:p w14:paraId="6C658634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mmap(NULL, 21439, PROT_READ, MAP_PRIVATE, 3, 0) = 0x7eb448ff8000</w:t>
      </w:r>
    </w:p>
    <w:p w14:paraId="0DDA6B16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close(3)                    = 0</w:t>
      </w:r>
    </w:p>
    <w:p w14:paraId="0F4AD794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openat(AT_FDCWD, "/lib/x86_64-linux-gnu/libc.so.6", O_RDONLY|O_CLOEXEC) = 3</w:t>
      </w:r>
    </w:p>
    <w:p w14:paraId="453CFF2A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read(3, "\177ELF\2\1\1\3\0\0\0\0\0\0\0\0\3\0&gt;\0\1\0\0\0\220\243\2\0\0\0\0\0"..., 832) = 832</w:t>
      </w:r>
    </w:p>
    <w:p w14:paraId="5015C327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pread64(3, "\6\0\0\0\4\0\0\0@\0\0\0\0\0\0\0@\0\0\0\0\0\0\0@\0\0\0\0\0\0\0"..., 784, 64) = 784</w:t>
      </w:r>
    </w:p>
    <w:p w14:paraId="6DEC8149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</w:rPr>
        <w:t xml:space="preserve">[pid  1668] fstat(3, {st_mode=S_IFREG|0755, st_size=2125328, ...}) </w:t>
      </w:r>
      <w:r>
        <w:rPr>
          <w:rFonts w:asciiTheme="minorHAnsi" w:hAnsiTheme="minorHAnsi"/>
          <w:lang w:val="ru-RU"/>
        </w:rPr>
        <w:t>= 0</w:t>
      </w:r>
    </w:p>
    <w:p w14:paraId="2528D0B9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pread64(3, "\6\0\0\0\4\0\0\0@\0\0\0\0\0\0\0@\0\0\0\0\0\0\0@\0\0\0\0\0\0\0"..., 784, 64) = 784</w:t>
      </w:r>
    </w:p>
    <w:p w14:paraId="29DBFEC8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mmap(NULL, 2170256, PROT_READ, MAP_PRIVATE|MAP_DENYWRITE, 3, 0) = 0x7eb448c00000</w:t>
      </w:r>
    </w:p>
    <w:p w14:paraId="77CA139F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mmap(0x7eb448c28000, 1605632, PROT_READ|PROT_EXEC, MAP_PRIVATE|MAP_FIXED|MAP_DENYWRITE, 3, 0x28000) = 0x7eb448c28000</w:t>
      </w:r>
    </w:p>
    <w:p w14:paraId="1E5FBA38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mmap(0x7eb448db0000, 323584, PROT_READ, MAP_PRIVATE|MAP_FIXED|MAP_DENYWRITE, 3, 0x1b0000) = 0x7eb448db0000</w:t>
      </w:r>
    </w:p>
    <w:p w14:paraId="5977A8C5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mmap(0x7eb448dff000, 24576, PROT_READ|PROT_WRITE, MAP_PRIVATE|MAP_FIXED|MAP_DENYWRITE, 3, 0x1fe000) = 0x7eb448dff000</w:t>
      </w:r>
    </w:p>
    <w:p w14:paraId="5E9270C5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mmap(0x7eb448e05000, 52624, PROT_READ|PROT_WRITE, MAP_PRIVATE|MAP_FIXED|MAP_ANONYMOUS, -1, 0) = 0x7eb448e05000</w:t>
      </w:r>
    </w:p>
    <w:p w14:paraId="32FD224A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close(3)                    = 0</w:t>
      </w:r>
    </w:p>
    <w:p w14:paraId="341939DD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mmap(NULL, 12288, PROT_READ|PROT_WRITE, MAP_PRIVATE|MAP_ANONYMOUS, -1, 0) = 0x7eb448ff5000</w:t>
      </w:r>
    </w:p>
    <w:p w14:paraId="46CDA9FA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arch_prctl(ARCH_SET_FS, 0x7eb448ff5740) = 0</w:t>
      </w:r>
    </w:p>
    <w:p w14:paraId="5AFEBBBA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set_tid_address(0x7eb448ff5a10) = 1668</w:t>
      </w:r>
    </w:p>
    <w:p w14:paraId="7974BB96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set_robust_list(0x7eb448ff5a20, 24) = 0</w:t>
      </w:r>
    </w:p>
    <w:p w14:paraId="0E4D74B6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rseq(0x7eb448ff6060, 0x20, 0, 0x53053053) = 0</w:t>
      </w:r>
    </w:p>
    <w:p w14:paraId="4C833079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mprotect(0x7eb448dff000, 16384, PROT_READ) = 0</w:t>
      </w:r>
    </w:p>
    <w:p w14:paraId="5FE7814D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mprotect(0x60d6ca43d000, 4096, PROT_READ) = 0</w:t>
      </w:r>
    </w:p>
    <w:p w14:paraId="4F583DAA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mprotect(0x7eb449036000, 8192, PROT_READ) = 0</w:t>
      </w:r>
    </w:p>
    <w:p w14:paraId="074282AB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[pid  1668] prlimit64(0, RLIMIT_STACK, NULL, {rlim_cur=8192*1024, rlim_max=RLIM64_INFINITY}) = 0</w:t>
      </w:r>
    </w:p>
    <w:p w14:paraId="1D9BA0C8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[pid  1668] munmap(0x7eb448ff8000, 21439) = 0</w:t>
      </w:r>
    </w:p>
    <w:p w14:paraId="7673D725">
      <w:pPr>
        <w:pStyle w:val="22"/>
        <w:spacing w:after="4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[pid  1668] openat(AT_FDCWD, "", O_WRONLY|O_CREAT|O_TRUNC, 0644) = -1 ENOENT (No such file or directory)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// </w:t>
      </w:r>
      <w:r>
        <w:rPr>
          <w:rFonts w:hint="default" w:asciiTheme="minorHAnsi" w:hAnsiTheme="minorHAnsi"/>
          <w:b/>
          <w:bCs/>
          <w:lang w:val="ru-RU"/>
        </w:rPr>
        <w:t>Попытка открытия файла</w:t>
      </w:r>
    </w:p>
    <w:p w14:paraId="55119303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[pid  1668] exit_group(3)               = ?</w:t>
      </w:r>
    </w:p>
    <w:p w14:paraId="1E41BB93">
      <w:pPr>
        <w:pStyle w:val="22"/>
        <w:spacing w:after="40"/>
        <w:rPr>
          <w:rFonts w:asciiTheme="minorHAnsi" w:hAnsiTheme="minorHAnsi"/>
          <w:b/>
          <w:bCs/>
          <w:lang w:val="ru-RU"/>
        </w:rPr>
      </w:pPr>
      <w:r>
        <w:rPr>
          <w:rFonts w:asciiTheme="minorHAnsi" w:hAnsiTheme="minorHAnsi"/>
          <w:b/>
          <w:bCs/>
          <w:lang w:val="ru-RU"/>
        </w:rPr>
        <w:t>[pid  1668] +++ exited with 3 +++</w:t>
      </w:r>
      <w:r>
        <w:rPr>
          <w:rFonts w:hint="default" w:asciiTheme="minorHAnsi" w:hAnsiTheme="minorHAnsi"/>
          <w:b/>
          <w:bCs/>
          <w:lang w:val="ru-RU"/>
        </w:rPr>
        <w:t xml:space="preserve"> </w:t>
      </w:r>
      <w:r>
        <w:rPr>
          <w:rFonts w:hint="default" w:asciiTheme="minorHAnsi" w:hAnsiTheme="minorHAnsi"/>
          <w:b/>
          <w:bCs/>
          <w:lang w:val="en-US"/>
        </w:rPr>
        <w:t xml:space="preserve">// </w:t>
      </w:r>
      <w:r>
        <w:rPr>
          <w:rFonts w:hint="default" w:asciiTheme="minorHAnsi" w:hAnsiTheme="minorHAnsi"/>
          <w:b/>
          <w:bCs/>
          <w:lang w:val="ru-RU"/>
        </w:rPr>
        <w:t>Выходим с ошибкой</w:t>
      </w:r>
      <w:r>
        <w:rPr>
          <w:rFonts w:hint="default" w:asciiTheme="minorHAnsi" w:hAnsiTheme="minorHAnsi"/>
          <w:b/>
          <w:bCs/>
          <w:lang w:val="en-US"/>
        </w:rPr>
        <w:t xml:space="preserve">, </w:t>
      </w:r>
      <w:r>
        <w:rPr>
          <w:rFonts w:hint="default" w:asciiTheme="minorHAnsi" w:hAnsiTheme="minorHAnsi"/>
          <w:b/>
          <w:bCs/>
          <w:lang w:val="ru-RU"/>
        </w:rPr>
        <w:t>так как не было введено имя файла</w:t>
      </w:r>
    </w:p>
    <w:p w14:paraId="5AC5B5F1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&lt;... read resumed&gt;0x7fffefb5b780, 1024) = ? ERESTARTSYS (To be restarted if SA_RESTART is set)</w:t>
      </w:r>
    </w:p>
    <w:p w14:paraId="6DE1B996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--- SIGCHLD {si_signo=SIGCHLD, si_code=CLD_EXITED, si_pid=1668, si_uid=1000, si_status=3, si_utime=0, si_stime=0} ---</w:t>
      </w:r>
    </w:p>
    <w:p w14:paraId="0799A3EF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read(0,</w:t>
      </w:r>
    </w:p>
    <w:p w14:paraId="2C32C5CB">
      <w:pPr>
        <w:pStyle w:val="22"/>
        <w:spacing w:after="4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"\n", 1024)                     = 1</w:t>
      </w:r>
    </w:p>
    <w:p w14:paraId="32DAB88A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write(4, "\n", 1)                       = -1 EPIPE (Broken pipe)</w:t>
      </w:r>
    </w:p>
    <w:p w14:paraId="0BE65E07">
      <w:pPr>
        <w:pStyle w:val="22"/>
        <w:spacing w:after="40"/>
        <w:rPr>
          <w:rFonts w:asciiTheme="minorHAnsi" w:hAnsiTheme="minorHAnsi"/>
        </w:rPr>
      </w:pPr>
      <w:r>
        <w:rPr>
          <w:rFonts w:asciiTheme="minorHAnsi" w:hAnsiTheme="minorHAnsi"/>
        </w:rPr>
        <w:t>--- SIGPIPE {si_signo=SIGPIPE, si_code=SI_USER, si_pid=1667, si_uid=1000} ---</w:t>
      </w:r>
    </w:p>
    <w:p w14:paraId="7AA8B8E0">
      <w:pPr>
        <w:pStyle w:val="22"/>
        <w:numPr>
          <w:ilvl w:val="0"/>
          <w:numId w:val="0"/>
        </w:numPr>
        <w:spacing w:after="40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+++ killed by SIGPIPE +++</w:t>
      </w:r>
      <w:bookmarkStart w:id="0" w:name="_GoBack"/>
      <w:bookmarkEnd w:id="0"/>
    </w:p>
    <w:p w14:paraId="273C260F">
      <w:pPr>
        <w:pStyle w:val="2"/>
        <w:spacing w:before="240" w:after="120"/>
      </w:pPr>
      <w:r>
        <w:rPr>
          <w:rFonts w:ascii="Times New Roman" w:hAnsi="Times New Roman"/>
          <w:color w:val="000000"/>
          <w:sz w:val="32"/>
        </w:rPr>
        <w:t xml:space="preserve">3. </w:t>
      </w:r>
      <w:r>
        <w:rPr>
          <w:rFonts w:ascii="Times New Roman" w:hAnsi="Times New Roman"/>
          <w:color w:val="000000"/>
          <w:sz w:val="32"/>
          <w:lang w:val="ru-RU"/>
        </w:rPr>
        <w:t>Код</w:t>
      </w:r>
      <w:r>
        <w:rPr>
          <w:rFonts w:ascii="Times New Roman" w:hAnsi="Times New Roman"/>
          <w:color w:val="000000"/>
          <w:sz w:val="32"/>
        </w:rPr>
        <w:t xml:space="preserve"> </w:t>
      </w:r>
      <w:r>
        <w:rPr>
          <w:rFonts w:ascii="Times New Roman" w:hAnsi="Times New Roman"/>
          <w:color w:val="000000"/>
          <w:sz w:val="32"/>
          <w:lang w:val="ru-RU"/>
        </w:rPr>
        <w:t>программы</w:t>
      </w:r>
    </w:p>
    <w:p w14:paraId="498CC33F">
      <w:pPr>
        <w:spacing w:before="120" w:after="40"/>
        <w:rPr>
          <w:lang w:val="ru-RU"/>
        </w:rPr>
      </w:pPr>
      <w:r>
        <w:rPr>
          <w:b/>
          <w:lang w:val="ru-RU"/>
        </w:rPr>
        <w:t xml:space="preserve">Файл </w:t>
      </w:r>
      <w:r>
        <w:rPr>
          <w:b/>
        </w:rPr>
        <w:t>parent</w:t>
      </w:r>
      <w:r>
        <w:rPr>
          <w:b/>
          <w:lang w:val="ru-RU"/>
        </w:rPr>
        <w:t>.</w:t>
      </w:r>
      <w:r>
        <w:rPr>
          <w:b/>
        </w:rPr>
        <w:t>c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2"/>
      </w:tblGrid>
      <w:tr w14:paraId="0B9B7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2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</w:tcPr>
          <w:p w14:paraId="79DE7AD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&lt;unistd.h&gt;</w:t>
            </w:r>
          </w:p>
          <w:p w14:paraId="64A5E8B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&lt;sys/types.h&gt;</w:t>
            </w:r>
          </w:p>
          <w:p w14:paraId="28B68BB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&lt;sys/wait.h&gt;</w:t>
            </w:r>
          </w:p>
          <w:p w14:paraId="3C83FB5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&lt;stdlib.h&gt;</w:t>
            </w:r>
          </w:p>
          <w:p w14:paraId="1FC41DE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</w:p>
          <w:p w14:paraId="6C086B3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() {</w:t>
            </w:r>
          </w:p>
          <w:p w14:paraId="6B72D1E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78529BE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"Введите название файла: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D20C81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4E57CF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BCB8B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2B3333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DBBE8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29FE68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"Ошибка чтения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5542FD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470115A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5B92A71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727F206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"Ввод завершен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21466E6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57B3482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5AC12EB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9204C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05C09B1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6DFF93E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{</w:t>
            </w:r>
          </w:p>
          <w:p w14:paraId="783AB30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3733BA0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6F6B03B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C62455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3344C6B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59829F1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010983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3BBF8A8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"Ошибка создания pipe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457105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35ADEB3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4DC048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D2BFF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BCB8B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fork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();</w:t>
            </w:r>
          </w:p>
          <w:p w14:paraId="7B14A5A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B1A45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70F3C95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"Ошибка создания процесса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1CE7AAA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36C2CAD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5D20DFF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01C03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14CAA13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dup2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102273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dup2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); </w:t>
            </w:r>
          </w:p>
          <w:p w14:paraId="229033D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3CD3E9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2676F1D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033A4B9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5D630EA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74026C4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52374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"./child"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};</w:t>
            </w:r>
          </w:p>
          <w:p w14:paraId="5BB4172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execv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A97F14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D4643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"Не удалось запустить ./child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2AA4FD3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); </w:t>
            </w:r>
          </w:p>
          <w:p w14:paraId="73EA0AA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{</w:t>
            </w:r>
          </w:p>
          <w:p w14:paraId="1048FB2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372CC1A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21DD7DE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D3C7C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65025A5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</w:p>
          <w:p w14:paraId="3FF97CA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"Введите числа и нажмите Enter: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52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2C6B25B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</w:p>
          <w:p w14:paraId="419AA48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BCB8B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));</w:t>
            </w:r>
          </w:p>
          <w:p w14:paraId="029E8C2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18DCF3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23B70B1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"Ошибка чтения ввода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91AC13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} </w:t>
            </w:r>
          </w:p>
          <w:p w14:paraId="594E64D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89F798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70EC56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"Ошибка записи в 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36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5C3020B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{</w:t>
            </w:r>
          </w:p>
          <w:p w14:paraId="31C9FDA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BCB8B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));</w:t>
            </w:r>
          </w:p>
          <w:p w14:paraId="72C8C11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8141BF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715F19E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"Ошибка чтения ответа из 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385B5F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        }</w:t>
            </w:r>
          </w:p>
          <w:p w14:paraId="6DFCCA4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0319B1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"Результат: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521C8C0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2C46F0B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        }</w:t>
            </w:r>
          </w:p>
          <w:p w14:paraId="6CE3819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    }</w:t>
            </w:r>
          </w:p>
          <w:p w14:paraId="781F870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}</w:t>
            </w:r>
          </w:p>
          <w:p w14:paraId="0DDCB11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5CD58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4769416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pipe2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]);</w:t>
            </w:r>
          </w:p>
          <w:p w14:paraId="46B44C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34E880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61FC631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waitpid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14B5A43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E1B5C4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WIFEXITED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)) {</w:t>
            </w:r>
          </w:p>
          <w:p w14:paraId="7732A29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child_status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WEXITSTATUS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49B71F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child_status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1A327D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"Дочерний процесс успешно завершил работу.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76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185A463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child_status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7B79F33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"В дочернем процессе произошло переполнение!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83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541DA3BF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child_status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1AFA69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"Дочерний процесс не смог открыть файл.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72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53C4EFB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child_status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1E8B5F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"Исполняемый файл child не найден.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58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5C093C5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    }</w:t>
            </w:r>
          </w:p>
          <w:p w14:paraId="544E4FA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}</w:t>
            </w:r>
          </w:p>
          <w:p w14:paraId="61D668E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86162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Работа завершена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D2197A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6129320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4AB7E6F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CAA9F6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}</w:t>
            </w:r>
          </w:p>
          <w:p w14:paraId="4602F10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6F9CC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BB8060"/>
          <w:p w14:paraId="2538B599">
            <w:pPr>
              <w:spacing w:line="276" w:lineRule="auto"/>
            </w:pPr>
          </w:p>
        </w:tc>
      </w:tr>
    </w:tbl>
    <w:p w14:paraId="661B87F1">
      <w:pPr>
        <w:spacing w:before="120" w:after="40"/>
      </w:pPr>
      <w:r>
        <w:rPr>
          <w:b/>
        </w:rPr>
        <w:t>Файл child.c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2"/>
      </w:tblGrid>
      <w:tr w14:paraId="719F9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2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</w:tcPr>
          <w:p w14:paraId="139EBCC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&lt;stdlib.h&gt;</w:t>
            </w:r>
          </w:p>
          <w:p w14:paraId="4598EC8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&lt;unistd.h&gt;</w:t>
            </w:r>
          </w:p>
          <w:p w14:paraId="5A0D150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&lt;fcntl.h&gt;</w:t>
            </w:r>
          </w:p>
          <w:p w14:paraId="5992307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&lt;limits.h&gt;</w:t>
            </w:r>
          </w:p>
          <w:p w14:paraId="46CDF69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</w:p>
          <w:p w14:paraId="792A298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parse_string_to_int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result_array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0B133FC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1A04605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6AED063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6372F1E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68CDFE3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05D5BDBF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}</w:t>
            </w:r>
          </w:p>
          <w:p w14:paraId="148988E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A05D53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72CAF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is_negative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6D1394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6CC6F3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4C706FB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is_negative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3BC68DD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0DE9DF0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{</w:t>
            </w:r>
          </w:p>
          <w:p w14:paraId="10DA725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6377B15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760F40A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    }</w:t>
            </w:r>
          </w:p>
          <w:p w14:paraId="3B8EA49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}</w:t>
            </w:r>
          </w:p>
          <w:p w14:paraId="4FCF5C7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current_number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4212A17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9D3CD3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current_number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current_number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5AB62A0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4B1651F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}</w:t>
            </w:r>
          </w:p>
          <w:p w14:paraId="1CEA469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is_negative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current_number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current_number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54FEC8BC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result_array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current_number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12E9AD9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2F294E8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15883AD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}</w:t>
            </w:r>
          </w:p>
          <w:p w14:paraId="16A8F0C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621ABC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32F396A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A4A2A8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162B51C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79B710E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008AC17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4D8562A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7752CD6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}</w:t>
            </w:r>
          </w:p>
          <w:p w14:paraId="4C053B2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A3DDF2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int_to_str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009BB52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3015B38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0082E18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5457E4D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9562EB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5A138E8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5191EEC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171B33B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is_negative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0CB1CE7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4E450CD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is_negative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5D23513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A945C0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4A0C818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674B7B4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012436E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nbr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6E00CA4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7D5581E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is_negative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C7942D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57F499E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0AB77BF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6507C30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}</w:t>
            </w:r>
          </w:p>
          <w:p w14:paraId="4618DFB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5DD2A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5CD282D0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F7D3D6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4F6BF3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3E7E375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int_massive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512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6C6A3C7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str_result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7FF5DA9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62306D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O_CREAT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O_TRUNC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O_WRONLY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0644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B4CA8F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32B1D83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EB41FA3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EBCB8B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65C38C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</w:p>
          <w:p w14:paraId="3C211EC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0365AC2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3C4EA4B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49EA9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len_int_massive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parse_string_to_int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bytes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int_massive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1FCE556B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650DD1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0F43D5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len_int_massive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 {</w:t>
            </w:r>
          </w:p>
          <w:p w14:paraId="344B274D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int_massive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];</w:t>
            </w:r>
          </w:p>
          <w:p w14:paraId="3261B0AE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)) {</w:t>
            </w:r>
          </w:p>
          <w:p w14:paraId="724552B4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672831C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D5C90C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    }</w:t>
            </w:r>
          </w:p>
          <w:p w14:paraId="44EBCA4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12CA17A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    }</w:t>
            </w:r>
          </w:p>
          <w:p w14:paraId="0865DEE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BCAB87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int_to_str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str_result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D836B0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str_result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5C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BE8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; </w:t>
            </w:r>
          </w:p>
          <w:p w14:paraId="1969F78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C33053F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str_result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40B79E4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0AD26B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str_result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3F384748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    }</w:t>
            </w:r>
          </w:p>
          <w:p w14:paraId="67F63E0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BC8BF9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F5F69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730CA691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6B5CF8A2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6B5B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);</w:t>
            </w:r>
          </w:p>
          <w:p w14:paraId="03DA17E7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B48EAD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0866E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;</w:t>
            </w:r>
          </w:p>
          <w:p w14:paraId="245AB7B6">
            <w:pPr>
              <w:keepNext w:val="0"/>
              <w:keepLines w:val="0"/>
              <w:widowControl/>
              <w:suppressLineNumbers w:val="0"/>
              <w:shd w:val="clear" w:fill="2B303B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2B303B"/>
                <w:lang w:val="en-US" w:eastAsia="zh-CN" w:bidi="ar"/>
              </w:rPr>
              <w:t>}</w:t>
            </w:r>
          </w:p>
          <w:p w14:paraId="7AEFE43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016AD77"/>
          <w:p w14:paraId="51096CCB">
            <w:pPr>
              <w:spacing w:line="276" w:lineRule="auto"/>
            </w:pPr>
          </w:p>
        </w:tc>
      </w:tr>
    </w:tbl>
    <w:p w14:paraId="13151CCF">
      <w:pPr>
        <w:pStyle w:val="2"/>
        <w:spacing w:before="240" w:after="120"/>
      </w:pPr>
      <w:r>
        <w:rPr>
          <w:rFonts w:ascii="Times New Roman" w:hAnsi="Times New Roman"/>
          <w:color w:val="000000"/>
          <w:sz w:val="32"/>
        </w:rPr>
        <w:t>4. Протокол работы программы</w:t>
      </w:r>
    </w:p>
    <w:p w14:paraId="2BFEEA39">
      <w:pPr>
        <w:spacing w:before="120" w:after="40"/>
      </w:pPr>
      <w:r>
        <w:rPr>
          <w:b/>
        </w:rPr>
        <w:t>Лог тестирования в терминале Linux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2"/>
      </w:tblGrid>
      <w:tr w14:paraId="6E376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2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</w:tcPr>
          <w:p w14:paraId="6D6C48F2">
            <w:pPr>
              <w:spacing w:line="276" w:lineRule="auto"/>
            </w:pPr>
            <w:r>
              <w:rPr>
                <w:rFonts w:ascii="Courier New" w:hAnsi="Courier New"/>
                <w:sz w:val="20"/>
              </w:rPr>
              <w:t>$ gcc child.c -o child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$ gcc parent.c -o parent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$ ./parent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Введите название файла: res.txt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 xml:space="preserve">Введите числа </w:t>
            </w:r>
            <w:r>
              <w:rPr>
                <w:rFonts w:ascii="Courier New" w:hAnsi="Courier New"/>
                <w:sz w:val="20"/>
                <w:lang w:val="ru-RU"/>
              </w:rPr>
              <w:t>и</w:t>
            </w:r>
            <w:r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  <w:lang w:val="ru-RU"/>
              </w:rPr>
              <w:t>нажмите</w:t>
            </w:r>
            <w:r>
              <w:rPr>
                <w:rFonts w:ascii="Courier New" w:hAnsi="Courier New"/>
                <w:sz w:val="20"/>
              </w:rPr>
              <w:t xml:space="preserve"> enter: 10 20 -5 15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Результат: 40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Работа завершена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$ cat res.txt</w:t>
            </w:r>
            <w:r>
              <w:rPr>
                <w:rFonts w:ascii="Courier New" w:hAnsi="Courier New"/>
                <w:sz w:val="20"/>
              </w:rPr>
              <w:br w:type="textWrapping"/>
            </w:r>
            <w:r>
              <w:rPr>
                <w:rFonts w:ascii="Courier New" w:hAnsi="Courier New"/>
                <w:sz w:val="20"/>
              </w:rPr>
              <w:t>40</w:t>
            </w:r>
          </w:p>
        </w:tc>
      </w:tr>
    </w:tbl>
    <w:p w14:paraId="5F750A0F">
      <w:pPr>
        <w:pStyle w:val="2"/>
        <w:spacing w:before="240" w:after="120"/>
        <w:rPr>
          <w:lang w:val="ru-RU"/>
        </w:rPr>
      </w:pPr>
      <w:r>
        <w:rPr>
          <w:rFonts w:ascii="Times New Roman" w:hAnsi="Times New Roman"/>
          <w:color w:val="000000"/>
          <w:sz w:val="32"/>
          <w:lang w:val="ru-RU"/>
        </w:rPr>
        <w:t>5. Вывод</w:t>
      </w:r>
    </w:p>
    <w:p w14:paraId="280FBC30">
      <w:pPr>
        <w:ind w:firstLine="706"/>
        <w:jc w:val="both"/>
        <w:rPr>
          <w:lang w:val="ru-RU"/>
        </w:rPr>
      </w:pPr>
      <w:r>
        <w:rPr>
          <w:lang w:val="ru-RU"/>
        </w:rPr>
        <w:t>В ходе выполнения лабораторной работы были успешно освоены механизмы низкоуровневого управления процессами и организации межпроцессного взаимодействия с использованием каналов связи (</w:t>
      </w:r>
      <w:r>
        <w:t>pipes</w:t>
      </w:r>
      <w:r>
        <w:rPr>
          <w:lang w:val="ru-RU"/>
        </w:rPr>
        <w:t xml:space="preserve">) на платформе </w:t>
      </w:r>
      <w:r>
        <w:t>POSIX</w:t>
      </w:r>
      <w:r>
        <w:rPr>
          <w:lang w:val="ru-RU"/>
        </w:rPr>
        <w:t>. Практическое решение поставленной задачи позволило глубже понять специфику системного программирования без использования стандартной обёртки высокоуровневого ввода-вывода (библиотеки &lt;</w:t>
      </w:r>
      <w:r>
        <w:t>stdio</w:t>
      </w:r>
      <w:r>
        <w:rPr>
          <w:lang w:val="ru-RU"/>
        </w:rPr>
        <w:t>.</w:t>
      </w:r>
      <w:r>
        <w:t>h</w:t>
      </w:r>
      <w:r>
        <w:rPr>
          <w:lang w:val="ru-RU"/>
        </w:rPr>
        <w:t xml:space="preserve">&gt;). Были закреплены навыки работы с массивами дескрипторов, их дублированием через </w:t>
      </w:r>
      <w:r>
        <w:t>dup</w:t>
      </w:r>
      <w:r>
        <w:rPr>
          <w:lang w:val="ru-RU"/>
        </w:rPr>
        <w:t>2() и корректным закрытием для предотвращения зомби-процессов и блокировок ввода-вывода.</w:t>
      </w:r>
    </w:p>
    <w:sectPr>
      <w:pgSz w:w="12240" w:h="15840"/>
      <w:pgMar w:top="1123" w:right="850" w:bottom="1123" w:left="169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76E"/>
    <w:rsid w:val="00326F90"/>
    <w:rsid w:val="00405CA8"/>
    <w:rsid w:val="0047550B"/>
    <w:rsid w:val="00934EDA"/>
    <w:rsid w:val="00AA1D8D"/>
    <w:rsid w:val="00AB6D38"/>
    <w:rsid w:val="00B47730"/>
    <w:rsid w:val="00CB0664"/>
    <w:rsid w:val="00CD357D"/>
    <w:rsid w:val="00D17126"/>
    <w:rsid w:val="00FC693F"/>
    <w:rsid w:val="11124A73"/>
    <w:rsid w:val="57944FA2"/>
    <w:rsid w:val="5FA6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Слабое выделение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Сильное выделение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Слабая ссылка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Сильная ссылка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Название книги1"/>
    <w:basedOn w:val="11"/>
    <w:qFormat/>
    <w:uiPriority w:val="33"/>
    <w:rPr>
      <w:b/>
      <w:bCs/>
      <w:smallCaps/>
      <w:spacing w:val="5"/>
    </w:rPr>
  </w:style>
  <w:style w:type="paragraph" w:customStyle="1" w:styleId="65">
    <w:name w:val="Заголовок оглавления1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1660</Words>
  <Characters>11102</Characters>
  <Lines>103</Lines>
  <Paragraphs>29</Paragraphs>
  <TotalTime>11</TotalTime>
  <ScaleCrop>false</ScaleCrop>
  <LinksUpToDate>false</LinksUpToDate>
  <CharactersWithSpaces>14244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WPS_1738678996</cp:lastModifiedBy>
  <dcterms:modified xsi:type="dcterms:W3CDTF">2026-10-16T07:14:42Z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eyJoZGlkIjoiZTM2MTk0OWIyNDZmYWFjNGU5Y2FlMzJlODU0NzkyZmUiLCJ1c2VySWQiOiI4NDI0MjYxODQzODIifQ==</vt:lpwstr>
  </property>
  <property fmtid="{D5CDD505-2E9C-101B-9397-08002B2CF9AE}" pid="3" name="KSOProductBuildVer">
    <vt:lpwstr>1049-12.1.0.29162</vt:lpwstr>
  </property>
  <property fmtid="{D5CDD505-2E9C-101B-9397-08002B2CF9AE}" pid="4" name="ICV">
    <vt:lpwstr>5DE18ED308BC4190A099D0EA5D0D326D_12</vt:lpwstr>
  </property>
</Properties>
</file>