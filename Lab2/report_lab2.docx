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3338B" w14:textId="77777777" w:rsidR="0015560E" w:rsidRPr="00C5713E" w:rsidRDefault="00727CCE">
      <w:pPr>
        <w:jc w:val="center"/>
        <w:rPr>
          <w:lang w:val="ru-RU"/>
        </w:rPr>
      </w:pPr>
      <w:r w:rsidRPr="00C5713E">
        <w:rPr>
          <w:b/>
          <w:lang w:val="ru-RU"/>
        </w:rPr>
        <w:t>Московский Авиационный Институт</w:t>
      </w:r>
      <w:r w:rsidRPr="00C5713E">
        <w:rPr>
          <w:b/>
          <w:lang w:val="ru-RU"/>
        </w:rPr>
        <w:br/>
        <w:t>(Национальный Исследовательский Университет)</w:t>
      </w:r>
      <w:r w:rsidRPr="00C5713E">
        <w:rPr>
          <w:b/>
          <w:lang w:val="ru-RU"/>
        </w:rPr>
        <w:br/>
      </w:r>
      <w:r w:rsidRPr="00C5713E">
        <w:rPr>
          <w:sz w:val="24"/>
          <w:lang w:val="ru-RU"/>
        </w:rPr>
        <w:t>Институт №8 «Компьютерные науки и прикладная математика»</w:t>
      </w:r>
      <w:r w:rsidRPr="00C5713E">
        <w:rPr>
          <w:sz w:val="24"/>
          <w:lang w:val="ru-RU"/>
        </w:rPr>
        <w:br/>
        <w:t>Кафедра №806 «Вычислительная математика и программирование»</w:t>
      </w:r>
      <w:r w:rsidRPr="00C5713E">
        <w:rPr>
          <w:sz w:val="24"/>
          <w:lang w:val="ru-RU"/>
        </w:rPr>
        <w:br/>
      </w:r>
      <w:r w:rsidRPr="00C5713E">
        <w:rPr>
          <w:sz w:val="24"/>
          <w:lang w:val="ru-RU"/>
        </w:rPr>
        <w:br/>
      </w:r>
      <w:r w:rsidRPr="00C5713E">
        <w:rPr>
          <w:sz w:val="24"/>
          <w:lang w:val="ru-RU"/>
        </w:rPr>
        <w:br/>
      </w:r>
      <w:r w:rsidRPr="00C5713E">
        <w:rPr>
          <w:sz w:val="24"/>
          <w:lang w:val="ru-RU"/>
        </w:rPr>
        <w:br/>
      </w:r>
      <w:r w:rsidRPr="00C5713E">
        <w:rPr>
          <w:sz w:val="24"/>
          <w:lang w:val="ru-RU"/>
        </w:rPr>
        <w:br/>
      </w:r>
    </w:p>
    <w:p w14:paraId="6F5D28AB" w14:textId="77777777" w:rsidR="0015560E" w:rsidRPr="00C5713E" w:rsidRDefault="00727CCE">
      <w:pPr>
        <w:jc w:val="center"/>
        <w:rPr>
          <w:lang w:val="ru-RU"/>
        </w:rPr>
      </w:pPr>
      <w:r w:rsidRPr="00C5713E">
        <w:rPr>
          <w:b/>
          <w:sz w:val="32"/>
          <w:lang w:val="ru-RU"/>
        </w:rPr>
        <w:t>Лабораторная работа №</w:t>
      </w:r>
      <w:r>
        <w:rPr>
          <w:b/>
          <w:sz w:val="32"/>
          <w:lang w:val="ru-RU"/>
        </w:rPr>
        <w:t xml:space="preserve">2 </w:t>
      </w:r>
      <w:r w:rsidRPr="00C5713E">
        <w:rPr>
          <w:b/>
          <w:sz w:val="32"/>
          <w:lang w:val="ru-RU"/>
        </w:rPr>
        <w:t>по курсу</w:t>
      </w:r>
      <w:r w:rsidRPr="00C5713E">
        <w:rPr>
          <w:b/>
          <w:sz w:val="32"/>
          <w:lang w:val="ru-RU"/>
        </w:rPr>
        <w:br/>
        <w:t>«Операционные системы»</w:t>
      </w:r>
      <w:r w:rsidRPr="00C5713E">
        <w:rPr>
          <w:b/>
          <w:sz w:val="32"/>
          <w:lang w:val="ru-RU"/>
        </w:rPr>
        <w:br/>
      </w:r>
      <w:r w:rsidRPr="00C5713E">
        <w:rPr>
          <w:b/>
          <w:sz w:val="32"/>
          <w:lang w:val="ru-RU"/>
        </w:rPr>
        <w:br/>
      </w:r>
      <w:r w:rsidRPr="00C5713E">
        <w:rPr>
          <w:b/>
          <w:sz w:val="32"/>
          <w:lang w:val="ru-RU"/>
        </w:rPr>
        <w:br/>
      </w:r>
      <w:r w:rsidRPr="00C5713E">
        <w:rPr>
          <w:b/>
          <w:sz w:val="32"/>
          <w:lang w:val="ru-RU"/>
        </w:rPr>
        <w:br/>
      </w:r>
    </w:p>
    <w:p w14:paraId="63EE2BC5" w14:textId="77777777" w:rsidR="0015560E" w:rsidRPr="00C5713E" w:rsidRDefault="00727CCE">
      <w:pPr>
        <w:ind w:right="720"/>
        <w:jc w:val="right"/>
        <w:rPr>
          <w:lang w:val="ru-RU"/>
        </w:rPr>
      </w:pPr>
      <w:r w:rsidRPr="00C5713E">
        <w:rPr>
          <w:sz w:val="24"/>
          <w:lang w:val="ru-RU"/>
        </w:rPr>
        <w:t>Группа: М8О-2</w:t>
      </w:r>
      <w:r>
        <w:rPr>
          <w:sz w:val="24"/>
          <w:lang w:val="ru-RU"/>
        </w:rPr>
        <w:t>1</w:t>
      </w:r>
      <w:r w:rsidRPr="00C5713E">
        <w:rPr>
          <w:sz w:val="24"/>
          <w:lang w:val="ru-RU"/>
        </w:rPr>
        <w:t>1БВ-25</w:t>
      </w:r>
      <w:r w:rsidRPr="00C5713E">
        <w:rPr>
          <w:sz w:val="24"/>
          <w:lang w:val="ru-RU"/>
        </w:rPr>
        <w:br/>
        <w:t xml:space="preserve">Студент: </w:t>
      </w:r>
      <w:r>
        <w:rPr>
          <w:sz w:val="24"/>
          <w:lang w:val="ru-RU"/>
        </w:rPr>
        <w:t>Гасан</w:t>
      </w:r>
      <w:r>
        <w:rPr>
          <w:sz w:val="24"/>
          <w:lang w:val="ru-RU"/>
        </w:rPr>
        <w:t xml:space="preserve"> Андрей</w:t>
      </w:r>
      <w:r w:rsidRPr="00C5713E">
        <w:rPr>
          <w:sz w:val="24"/>
          <w:lang w:val="ru-RU"/>
        </w:rPr>
        <w:br/>
        <w:t>Преподаватель: Бахарев В.Д.</w:t>
      </w:r>
      <w:r w:rsidRPr="00C5713E">
        <w:rPr>
          <w:sz w:val="24"/>
          <w:lang w:val="ru-RU"/>
        </w:rPr>
        <w:br/>
        <w:t>Оценка: ____________________</w:t>
      </w:r>
      <w:r w:rsidRPr="00C5713E">
        <w:rPr>
          <w:sz w:val="24"/>
          <w:lang w:val="ru-RU"/>
        </w:rPr>
        <w:br/>
        <w:t xml:space="preserve">Дата: </w:t>
      </w:r>
      <w:r>
        <w:rPr>
          <w:sz w:val="24"/>
          <w:lang w:val="ru-RU"/>
        </w:rPr>
        <w:t>28</w:t>
      </w:r>
      <w:r w:rsidRPr="00C5713E">
        <w:rPr>
          <w:sz w:val="24"/>
          <w:lang w:val="ru-RU"/>
        </w:rPr>
        <w:t>.10.2026</w:t>
      </w:r>
      <w:r w:rsidRPr="00C5713E">
        <w:rPr>
          <w:sz w:val="24"/>
          <w:lang w:val="ru-RU"/>
        </w:rPr>
        <w:br/>
      </w:r>
      <w:r w:rsidRPr="00C5713E">
        <w:rPr>
          <w:sz w:val="24"/>
          <w:lang w:val="ru-RU"/>
        </w:rPr>
        <w:br/>
      </w:r>
      <w:r w:rsidRPr="00C5713E">
        <w:rPr>
          <w:sz w:val="24"/>
          <w:lang w:val="ru-RU"/>
        </w:rPr>
        <w:br/>
      </w:r>
      <w:r w:rsidRPr="00C5713E">
        <w:rPr>
          <w:sz w:val="24"/>
          <w:lang w:val="ru-RU"/>
        </w:rPr>
        <w:br/>
      </w:r>
      <w:r w:rsidRPr="00C5713E">
        <w:rPr>
          <w:sz w:val="24"/>
          <w:lang w:val="ru-RU"/>
        </w:rPr>
        <w:br/>
      </w:r>
      <w:r w:rsidRPr="00C5713E">
        <w:rPr>
          <w:sz w:val="24"/>
          <w:lang w:val="ru-RU"/>
        </w:rPr>
        <w:br/>
      </w:r>
      <w:r w:rsidRPr="00C5713E">
        <w:rPr>
          <w:sz w:val="24"/>
          <w:lang w:val="ru-RU"/>
        </w:rPr>
        <w:br/>
      </w:r>
    </w:p>
    <w:p w14:paraId="431203F3" w14:textId="77777777" w:rsidR="0015560E" w:rsidRDefault="00727CCE">
      <w:pPr>
        <w:jc w:val="center"/>
      </w:pPr>
      <w:r>
        <w:rPr>
          <w:sz w:val="24"/>
        </w:rPr>
        <w:t>Москва, 2026</w:t>
      </w:r>
    </w:p>
    <w:p w14:paraId="252E63E3" w14:textId="77777777" w:rsidR="0015560E" w:rsidRDefault="00727CCE">
      <w:r>
        <w:br w:type="page"/>
      </w:r>
    </w:p>
    <w:p w14:paraId="7FBAB070" w14:textId="77777777" w:rsidR="0015560E" w:rsidRPr="00C5713E" w:rsidRDefault="00727CCE">
      <w:pPr>
        <w:pStyle w:val="1"/>
        <w:spacing w:before="240" w:after="120"/>
        <w:rPr>
          <w:lang w:val="ru-RU"/>
        </w:rPr>
      </w:pPr>
      <w:r w:rsidRPr="00C5713E">
        <w:rPr>
          <w:rFonts w:ascii="Times New Roman" w:hAnsi="Times New Roman"/>
          <w:color w:val="000000"/>
          <w:sz w:val="32"/>
          <w:lang w:val="ru-RU"/>
        </w:rPr>
        <w:lastRenderedPageBreak/>
        <w:t>1. Постановка задачи</w:t>
      </w:r>
    </w:p>
    <w:p w14:paraId="380FA2A3" w14:textId="77777777" w:rsidR="0015560E" w:rsidRPr="00C5713E" w:rsidRDefault="00727CCE">
      <w:pPr>
        <w:spacing w:after="120" w:line="276" w:lineRule="auto"/>
        <w:ind w:firstLine="706"/>
        <w:jc w:val="both"/>
        <w:rPr>
          <w:szCs w:val="28"/>
          <w:lang w:val="ru-RU"/>
        </w:rPr>
      </w:pPr>
      <w:r w:rsidRPr="00C5713E">
        <w:rPr>
          <w:szCs w:val="28"/>
          <w:lang w:val="ru-RU"/>
        </w:rPr>
        <w:t xml:space="preserve">Разработать последовательную и параллельную реализации алгоритма битонической сортировки. Для параллельной обработки данных применить многопоточность </w:t>
      </w:r>
      <w:r>
        <w:rPr>
          <w:szCs w:val="28"/>
        </w:rPr>
        <w:t>POSIX</w:t>
      </w:r>
      <w:r w:rsidRPr="00C5713E">
        <w:rPr>
          <w:szCs w:val="28"/>
          <w:lang w:val="ru-RU"/>
        </w:rPr>
        <w:t xml:space="preserve"> </w:t>
      </w:r>
      <w:r>
        <w:rPr>
          <w:szCs w:val="28"/>
        </w:rPr>
        <w:t>Threads</w:t>
      </w:r>
      <w:r w:rsidRPr="00C5713E">
        <w:rPr>
          <w:szCs w:val="28"/>
          <w:lang w:val="ru-RU"/>
        </w:rPr>
        <w:t>.</w:t>
      </w:r>
      <w:r>
        <w:rPr>
          <w:szCs w:val="28"/>
          <w:lang w:val="ru-RU"/>
        </w:rPr>
        <w:t xml:space="preserve"> О</w:t>
      </w:r>
      <w:r w:rsidRPr="00C5713E">
        <w:rPr>
          <w:szCs w:val="28"/>
          <w:lang w:val="ru-RU"/>
        </w:rPr>
        <w:t>перации ввода-вывода</w:t>
      </w:r>
      <w:r>
        <w:rPr>
          <w:szCs w:val="28"/>
          <w:lang w:val="ru-RU"/>
        </w:rPr>
        <w:t xml:space="preserve"> должны быть</w:t>
      </w:r>
      <w:r w:rsidRPr="00C5713E">
        <w:rPr>
          <w:szCs w:val="28"/>
          <w:lang w:val="ru-RU"/>
        </w:rPr>
        <w:t xml:space="preserve"> реализованы через системные вызовы нижнего уровня. Провести серию экспериментов, замерить время работы для различного </w:t>
      </w:r>
      <w:r>
        <w:rPr>
          <w:szCs w:val="28"/>
          <w:lang w:val="ru-RU"/>
        </w:rPr>
        <w:t>количества</w:t>
      </w:r>
      <w:r>
        <w:rPr>
          <w:szCs w:val="28"/>
          <w:lang w:val="ru-RU"/>
        </w:rPr>
        <w:t xml:space="preserve"> </w:t>
      </w:r>
      <w:r w:rsidRPr="00C5713E">
        <w:rPr>
          <w:szCs w:val="28"/>
          <w:lang w:val="ru-RU"/>
        </w:rPr>
        <w:t>потоков</w:t>
      </w:r>
      <w:r w:rsidRPr="00C5713E">
        <w:rPr>
          <w:szCs w:val="28"/>
          <w:lang w:val="ru-RU"/>
        </w:rPr>
        <w:t xml:space="preserve">, </w:t>
      </w:r>
      <w:r w:rsidRPr="00C5713E">
        <w:rPr>
          <w:szCs w:val="28"/>
          <w:lang w:val="ru-RU"/>
        </w:rPr>
        <w:t>рассчитать  ускорени</w:t>
      </w:r>
      <w:r>
        <w:rPr>
          <w:szCs w:val="28"/>
          <w:lang w:val="ru-RU"/>
        </w:rPr>
        <w:t>е</w:t>
      </w:r>
      <w:r w:rsidRPr="00C5713E">
        <w:rPr>
          <w:szCs w:val="28"/>
          <w:lang w:val="ru-RU"/>
        </w:rPr>
        <w:t xml:space="preserve"> и эффективност</w:t>
      </w:r>
      <w:r>
        <w:rPr>
          <w:szCs w:val="28"/>
          <w:lang w:val="ru-RU"/>
        </w:rPr>
        <w:t>ь</w:t>
      </w:r>
      <w:r w:rsidRPr="00C5713E">
        <w:rPr>
          <w:szCs w:val="28"/>
          <w:lang w:val="ru-RU"/>
        </w:rPr>
        <w:t xml:space="preserve"> работы программы, а результаты</w:t>
      </w:r>
      <w:r>
        <w:rPr>
          <w:szCs w:val="28"/>
          <w:lang w:val="ru-RU"/>
        </w:rPr>
        <w:t xml:space="preserve"> перенести</w:t>
      </w:r>
      <w:r w:rsidRPr="00C5713E">
        <w:rPr>
          <w:szCs w:val="28"/>
          <w:lang w:val="ru-RU"/>
        </w:rPr>
        <w:t xml:space="preserve"> в таблицу.</w:t>
      </w:r>
    </w:p>
    <w:p w14:paraId="4ADF1B0F" w14:textId="77777777" w:rsidR="0015560E" w:rsidRPr="00C5713E" w:rsidRDefault="00727CCE">
      <w:pPr>
        <w:pStyle w:val="1"/>
        <w:spacing w:before="240" w:after="120"/>
        <w:rPr>
          <w:lang w:val="ru-RU"/>
        </w:rPr>
      </w:pPr>
      <w:r w:rsidRPr="00C5713E">
        <w:rPr>
          <w:rFonts w:ascii="Times New Roman" w:hAnsi="Times New Roman"/>
          <w:color w:val="000000"/>
          <w:sz w:val="32"/>
          <w:lang w:val="ru-RU"/>
        </w:rPr>
        <w:t>2. Общий метод и алгоритм решения</w:t>
      </w:r>
    </w:p>
    <w:p w14:paraId="6C1DF21A" w14:textId="77777777" w:rsidR="0015560E" w:rsidRPr="00C5713E" w:rsidRDefault="00727CCE">
      <w:pPr>
        <w:jc w:val="both"/>
        <w:rPr>
          <w:rFonts w:cs="Times New Roman"/>
          <w:lang w:val="ru-RU"/>
        </w:rPr>
      </w:pPr>
      <w:r w:rsidRPr="00C5713E">
        <w:rPr>
          <w:rFonts w:cs="Times New Roman"/>
          <w:lang w:val="ru-RU"/>
        </w:rPr>
        <w:t xml:space="preserve">Битоническая сортировка — это параллельный алгоритм сортировки, основанный на построении битонических последовательностей (сначала возрастающих, затем убывающих) и их последующем слиянии. Если размер массива не является степенью двойки, он дополняется элементами </w:t>
      </w:r>
      <w:r>
        <w:rPr>
          <w:rFonts w:cs="Times New Roman"/>
        </w:rPr>
        <w:t>INT</w:t>
      </w:r>
      <w:r w:rsidRPr="00C5713E">
        <w:rPr>
          <w:rFonts w:cs="Times New Roman"/>
          <w:lang w:val="ru-RU"/>
        </w:rPr>
        <w:t>_</w:t>
      </w:r>
      <w:r>
        <w:rPr>
          <w:rFonts w:cs="Times New Roman"/>
        </w:rPr>
        <w:t>MAX</w:t>
      </w:r>
      <w:r w:rsidRPr="00C5713E">
        <w:rPr>
          <w:rFonts w:cs="Times New Roman"/>
          <w:lang w:val="ru-RU"/>
        </w:rPr>
        <w:t xml:space="preserve"> до ближайшей степени двойки, которые затем отбрасываются при выводе.</w:t>
      </w:r>
    </w:p>
    <w:p w14:paraId="53DDBF9D" w14:textId="77777777" w:rsidR="0015560E" w:rsidRPr="00C5713E" w:rsidRDefault="00727CCE">
      <w:pPr>
        <w:jc w:val="both"/>
        <w:rPr>
          <w:rFonts w:cs="Times New Roman"/>
          <w:lang w:val="ru-RU"/>
        </w:rPr>
      </w:pPr>
      <w:r w:rsidRPr="00C5713E">
        <w:rPr>
          <w:rFonts w:cs="Times New Roman"/>
          <w:lang w:val="ru-RU"/>
        </w:rPr>
        <w:t>В параллельной версии создание новых потоков ограничивается заданным максимальным числом с помощью мьютекса и счетчика активных потоков. Если лимит потоков исчерпан, алгоритм переходит на выполнение текущей ветки в рамках уже существующего потока, предотвращая избыточное переполнение системы (</w:t>
      </w:r>
      <w:r>
        <w:rPr>
          <w:rFonts w:cs="Times New Roman"/>
        </w:rPr>
        <w:t>thread</w:t>
      </w:r>
      <w:r w:rsidRPr="00C5713E">
        <w:rPr>
          <w:rFonts w:cs="Times New Roman"/>
          <w:lang w:val="ru-RU"/>
        </w:rPr>
        <w:t xml:space="preserve"> </w:t>
      </w:r>
      <w:r>
        <w:rPr>
          <w:rFonts w:cs="Times New Roman"/>
        </w:rPr>
        <w:t>thrashing</w:t>
      </w:r>
      <w:r w:rsidRPr="00C5713E">
        <w:rPr>
          <w:rFonts w:cs="Times New Roman"/>
          <w:lang w:val="ru-RU"/>
        </w:rPr>
        <w:t>).</w:t>
      </w:r>
    </w:p>
    <w:p w14:paraId="7D0CC0B9" w14:textId="77777777" w:rsidR="0015560E" w:rsidRPr="00C5713E" w:rsidRDefault="00727CCE">
      <w:pPr>
        <w:jc w:val="both"/>
        <w:rPr>
          <w:rFonts w:cs="Times New Roman"/>
          <w:lang w:val="ru-RU"/>
        </w:rPr>
      </w:pPr>
      <w:r w:rsidRPr="00C5713E">
        <w:rPr>
          <w:rFonts w:cs="Times New Roman"/>
          <w:b/>
          <w:lang w:val="ru-RU"/>
        </w:rPr>
        <w:t xml:space="preserve">Использованные системные вызовы и функции </w:t>
      </w:r>
      <w:r>
        <w:rPr>
          <w:rFonts w:cs="Times New Roman"/>
          <w:b/>
        </w:rPr>
        <w:t>POSIX</w:t>
      </w:r>
      <w:r w:rsidRPr="00C5713E">
        <w:rPr>
          <w:rFonts w:cs="Times New Roman"/>
          <w:b/>
          <w:lang w:val="ru-RU"/>
        </w:rPr>
        <w:t xml:space="preserve"> </w:t>
      </w:r>
      <w:r>
        <w:rPr>
          <w:rFonts w:cs="Times New Roman"/>
          <w:b/>
        </w:rPr>
        <w:t>Threads</w:t>
      </w:r>
      <w:r w:rsidRPr="00C5713E">
        <w:rPr>
          <w:rFonts w:cs="Times New Roman"/>
          <w:b/>
          <w:lang w:val="ru-RU"/>
        </w:rPr>
        <w:t>:</w:t>
      </w:r>
    </w:p>
    <w:p w14:paraId="6D4A7F7A" w14:textId="77777777" w:rsidR="0015560E" w:rsidRDefault="00727CCE">
      <w:pPr>
        <w:pStyle w:val="a0"/>
        <w:jc w:val="both"/>
        <w:rPr>
          <w:rFonts w:cs="Times New Roman"/>
        </w:rPr>
      </w:pPr>
      <w:r>
        <w:rPr>
          <w:rFonts w:cs="Times New Roman"/>
        </w:rPr>
        <w:t>ssize_t write(int fd, const void *buf, size_t count); – вывод данных (stdout).</w:t>
      </w:r>
    </w:p>
    <w:p w14:paraId="5E095857" w14:textId="77777777" w:rsidR="0015560E" w:rsidRDefault="00727CCE">
      <w:pPr>
        <w:pStyle w:val="a0"/>
        <w:jc w:val="both"/>
        <w:rPr>
          <w:rFonts w:cs="Times New Roman"/>
        </w:rPr>
      </w:pPr>
      <w:r>
        <w:rPr>
          <w:rFonts w:cs="Times New Roman"/>
        </w:rPr>
        <w:t>ssize_t read(int fd, void *buf, size_t count); – посимвольное чтение данных (stdin).</w:t>
      </w:r>
    </w:p>
    <w:p w14:paraId="278EE689" w14:textId="77777777" w:rsidR="0015560E" w:rsidRPr="00C5713E" w:rsidRDefault="00727CCE">
      <w:pPr>
        <w:pStyle w:val="a0"/>
        <w:jc w:val="both"/>
        <w:rPr>
          <w:rFonts w:cs="Times New Roman"/>
          <w:lang w:val="ru-RU"/>
        </w:rPr>
      </w:pPr>
      <w:r>
        <w:rPr>
          <w:rFonts w:cs="Times New Roman"/>
        </w:rPr>
        <w:t>int</w:t>
      </w:r>
      <w:r w:rsidRPr="00C5713E">
        <w:rPr>
          <w:rFonts w:cs="Times New Roman"/>
          <w:lang w:val="ru-RU"/>
        </w:rPr>
        <w:t xml:space="preserve"> </w:t>
      </w:r>
      <w:r>
        <w:rPr>
          <w:rFonts w:cs="Times New Roman"/>
        </w:rPr>
        <w:t>pthread</w:t>
      </w:r>
      <w:r w:rsidRPr="00C5713E">
        <w:rPr>
          <w:rFonts w:cs="Times New Roman"/>
          <w:lang w:val="ru-RU"/>
        </w:rPr>
        <w:t>_</w:t>
      </w:r>
      <w:r>
        <w:rPr>
          <w:rFonts w:cs="Times New Roman"/>
        </w:rPr>
        <w:t>create</w:t>
      </w:r>
      <w:r w:rsidRPr="00C5713E">
        <w:rPr>
          <w:rFonts w:cs="Times New Roman"/>
          <w:lang w:val="ru-RU"/>
        </w:rPr>
        <w:t>(...); – создает новый поток выполнения.</w:t>
      </w:r>
    </w:p>
    <w:p w14:paraId="302EE2F2" w14:textId="77777777" w:rsidR="0015560E" w:rsidRPr="00C5713E" w:rsidRDefault="00727CCE">
      <w:pPr>
        <w:pStyle w:val="a0"/>
        <w:jc w:val="both"/>
        <w:rPr>
          <w:rFonts w:cs="Times New Roman"/>
          <w:lang w:val="ru-RU"/>
        </w:rPr>
      </w:pPr>
      <w:r>
        <w:rPr>
          <w:rFonts w:cs="Times New Roman"/>
        </w:rPr>
        <w:t>int</w:t>
      </w:r>
      <w:r w:rsidRPr="00C5713E">
        <w:rPr>
          <w:rFonts w:cs="Times New Roman"/>
          <w:lang w:val="ru-RU"/>
        </w:rPr>
        <w:t xml:space="preserve"> </w:t>
      </w:r>
      <w:r>
        <w:rPr>
          <w:rFonts w:cs="Times New Roman"/>
        </w:rPr>
        <w:t>pthread</w:t>
      </w:r>
      <w:r w:rsidRPr="00C5713E">
        <w:rPr>
          <w:rFonts w:cs="Times New Roman"/>
          <w:lang w:val="ru-RU"/>
        </w:rPr>
        <w:t>_</w:t>
      </w:r>
      <w:r>
        <w:rPr>
          <w:rFonts w:cs="Times New Roman"/>
        </w:rPr>
        <w:t>join</w:t>
      </w:r>
      <w:r w:rsidRPr="00C5713E">
        <w:rPr>
          <w:rFonts w:cs="Times New Roman"/>
          <w:lang w:val="ru-RU"/>
        </w:rPr>
        <w:t>(...); – блокирует вызывающий поток до завершения указанного потока.</w:t>
      </w:r>
    </w:p>
    <w:p w14:paraId="11C53B34" w14:textId="77777777" w:rsidR="0015560E" w:rsidRPr="00C5713E" w:rsidRDefault="00727CCE">
      <w:pPr>
        <w:pStyle w:val="a0"/>
        <w:jc w:val="both"/>
        <w:rPr>
          <w:rFonts w:cs="Times New Roman"/>
          <w:lang w:val="ru-RU"/>
        </w:rPr>
      </w:pPr>
      <w:r>
        <w:rPr>
          <w:rFonts w:cs="Times New Roman"/>
        </w:rPr>
        <w:t>int</w:t>
      </w:r>
      <w:r w:rsidRPr="00C5713E">
        <w:rPr>
          <w:rFonts w:cs="Times New Roman"/>
          <w:lang w:val="ru-RU"/>
        </w:rPr>
        <w:t xml:space="preserve"> </w:t>
      </w:r>
      <w:r>
        <w:rPr>
          <w:rFonts w:cs="Times New Roman"/>
        </w:rPr>
        <w:t>pthread</w:t>
      </w:r>
      <w:r w:rsidRPr="00C5713E">
        <w:rPr>
          <w:rFonts w:cs="Times New Roman"/>
          <w:lang w:val="ru-RU"/>
        </w:rPr>
        <w:t>_</w:t>
      </w:r>
      <w:r>
        <w:rPr>
          <w:rFonts w:cs="Times New Roman"/>
        </w:rPr>
        <w:t>mutex</w:t>
      </w:r>
      <w:r w:rsidRPr="00C5713E">
        <w:rPr>
          <w:rFonts w:cs="Times New Roman"/>
          <w:lang w:val="ru-RU"/>
        </w:rPr>
        <w:t>_</w:t>
      </w:r>
      <w:r>
        <w:rPr>
          <w:rFonts w:cs="Times New Roman"/>
        </w:rPr>
        <w:t>lock</w:t>
      </w:r>
      <w:r w:rsidRPr="00C5713E">
        <w:rPr>
          <w:rFonts w:cs="Times New Roman"/>
          <w:lang w:val="ru-RU"/>
        </w:rPr>
        <w:t>(...); – блокирует мьютекс для синхронизации доступа к счетчику.</w:t>
      </w:r>
    </w:p>
    <w:p w14:paraId="567CF2D6" w14:textId="77777777" w:rsidR="0015560E" w:rsidRDefault="00727CCE">
      <w:pPr>
        <w:pStyle w:val="a0"/>
        <w:jc w:val="both"/>
        <w:rPr>
          <w:rFonts w:cs="Times New Roman"/>
        </w:rPr>
      </w:pPr>
      <w:r>
        <w:rPr>
          <w:rFonts w:cs="Times New Roman"/>
        </w:rPr>
        <w:lastRenderedPageBreak/>
        <w:t>int pthread_mutex_unlock(...); – разблокирует мьютекс.</w:t>
      </w:r>
    </w:p>
    <w:p w14:paraId="127CD762" w14:textId="77777777" w:rsidR="0015560E" w:rsidRDefault="00727CCE">
      <w:pPr>
        <w:pStyle w:val="1"/>
        <w:spacing w:before="240" w:after="120"/>
        <w:rPr>
          <w:rFonts w:ascii="Times New Roman" w:hAnsi="Times New Roman"/>
          <w:color w:val="000000"/>
          <w:sz w:val="32"/>
          <w:lang w:val="ru-RU"/>
        </w:rPr>
      </w:pPr>
      <w:r w:rsidRPr="00C5713E">
        <w:rPr>
          <w:rFonts w:ascii="Times New Roman" w:hAnsi="Times New Roman"/>
          <w:color w:val="000000"/>
          <w:sz w:val="32"/>
          <w:lang w:val="ru-RU"/>
        </w:rPr>
        <w:t>3. Код программы</w:t>
      </w:r>
    </w:p>
    <w:p w14:paraId="1168534F" w14:textId="77777777" w:rsidR="00C5713E" w:rsidRDefault="00C5713E" w:rsidP="00C5713E">
      <w:pPr>
        <w:spacing w:before="120" w:after="40"/>
      </w:pPr>
      <w:r>
        <w:t>execve("./bitonic_sort", ["./bitonic_sort", "4"], 0x7ffcafac0618 /* 26 vars */) = 0</w:t>
      </w:r>
    </w:p>
    <w:p w14:paraId="6A50A9FB" w14:textId="65C70522" w:rsidR="00C5713E" w:rsidRPr="00C5713E" w:rsidRDefault="00C5713E" w:rsidP="00C5713E">
      <w:pPr>
        <w:spacing w:before="120" w:after="40"/>
        <w:rPr>
          <w:lang w:val="ru-RU"/>
        </w:rPr>
      </w:pPr>
      <w:r>
        <w:t>brk</w:t>
      </w:r>
      <w:r w:rsidRPr="00C5713E">
        <w:rPr>
          <w:lang w:val="ru-RU"/>
        </w:rPr>
        <w:t>(</w:t>
      </w:r>
      <w:r>
        <w:t>NULL</w:t>
      </w:r>
      <w:r w:rsidRPr="00C5713E">
        <w:rPr>
          <w:lang w:val="ru-RU"/>
        </w:rPr>
        <w:t>)                               = 0</w:t>
      </w:r>
      <w:r>
        <w:t>x</w:t>
      </w:r>
      <w:r w:rsidRPr="00C5713E">
        <w:rPr>
          <w:lang w:val="ru-RU"/>
        </w:rPr>
        <w:t>60</w:t>
      </w:r>
      <w:r>
        <w:t>de</w:t>
      </w:r>
      <w:r w:rsidRPr="00C5713E">
        <w:rPr>
          <w:lang w:val="ru-RU"/>
        </w:rPr>
        <w:t>4107</w:t>
      </w:r>
      <w:r>
        <w:t>c</w:t>
      </w:r>
      <w:r w:rsidRPr="00C5713E">
        <w:rPr>
          <w:lang w:val="ru-RU"/>
        </w:rPr>
        <w:t>000</w:t>
      </w:r>
      <w:r w:rsidRPr="00C5713E">
        <w:rPr>
          <w:lang w:val="ru-RU"/>
        </w:rPr>
        <w:t xml:space="preserve"> – </w:t>
      </w:r>
      <w:r>
        <w:rPr>
          <w:lang w:val="ru-RU"/>
        </w:rPr>
        <w:t>главный</w:t>
      </w:r>
      <w:r w:rsidRPr="00C5713E">
        <w:rPr>
          <w:lang w:val="ru-RU"/>
        </w:rPr>
        <w:t xml:space="preserve"> </w:t>
      </w:r>
      <w:r>
        <w:rPr>
          <w:lang w:val="ru-RU"/>
        </w:rPr>
        <w:t>системный вызов</w:t>
      </w:r>
    </w:p>
    <w:p w14:paraId="3395E970" w14:textId="77777777" w:rsidR="00C5713E" w:rsidRDefault="00C5713E" w:rsidP="00C5713E">
      <w:pPr>
        <w:spacing w:before="120" w:after="40"/>
      </w:pPr>
      <w:r>
        <w:t>mmap(NULL, 8192, PROT_READ|PROT_WRITE, MAP_PRIVATE|MAP_ANONYMOUS, -1, 0) = 0x7ea267a5e000</w:t>
      </w:r>
    </w:p>
    <w:p w14:paraId="19292CB4" w14:textId="77777777" w:rsidR="00C5713E" w:rsidRDefault="00C5713E" w:rsidP="00C5713E">
      <w:pPr>
        <w:spacing w:before="120" w:after="40"/>
      </w:pPr>
      <w:r>
        <w:t>access("/etc/ld.so.preload", R_OK)      = -1 ENOENT (No such file or directory)</w:t>
      </w:r>
    </w:p>
    <w:p w14:paraId="5BA4C603" w14:textId="77777777" w:rsidR="00C5713E" w:rsidRDefault="00C5713E" w:rsidP="00C5713E">
      <w:pPr>
        <w:spacing w:before="120" w:after="40"/>
      </w:pPr>
      <w:r>
        <w:t>openat(AT_FDCWD, "/etc/ld.so.cache", O_RDONLY|O_CLOEXEC) = 3</w:t>
      </w:r>
    </w:p>
    <w:p w14:paraId="5B4D4C03" w14:textId="77777777" w:rsidR="00C5713E" w:rsidRDefault="00C5713E" w:rsidP="00C5713E">
      <w:pPr>
        <w:spacing w:before="120" w:after="40"/>
      </w:pPr>
      <w:r>
        <w:t>fstat(3, {st_mode=S_IFREG|0644, st_size=21439, ...}) = 0</w:t>
      </w:r>
    </w:p>
    <w:p w14:paraId="3F69F0A6" w14:textId="77777777" w:rsidR="00C5713E" w:rsidRDefault="00C5713E" w:rsidP="00C5713E">
      <w:pPr>
        <w:spacing w:before="120" w:after="40"/>
      </w:pPr>
      <w:r>
        <w:t>mmap(NULL, 21439, PROT_READ, MAP_PRIVATE, 3, 0) = 0x7ea267a58000</w:t>
      </w:r>
    </w:p>
    <w:p w14:paraId="5E41D6D0" w14:textId="77777777" w:rsidR="00C5713E" w:rsidRDefault="00C5713E" w:rsidP="00C5713E">
      <w:pPr>
        <w:spacing w:before="120" w:after="40"/>
      </w:pPr>
      <w:r>
        <w:t>close(3)                                = 0</w:t>
      </w:r>
    </w:p>
    <w:p w14:paraId="1EDAC07B" w14:textId="77777777" w:rsidR="00C5713E" w:rsidRDefault="00C5713E" w:rsidP="00C5713E">
      <w:pPr>
        <w:spacing w:before="120" w:after="40"/>
      </w:pPr>
      <w:r>
        <w:t>openat(AT_FDCWD, "/lib/x86_64-linux-gnu/libc.so.6", O_RDONLY|O_CLOEXEC) = 3</w:t>
      </w:r>
    </w:p>
    <w:p w14:paraId="4916FD22" w14:textId="77777777" w:rsidR="00C5713E" w:rsidRDefault="00C5713E" w:rsidP="00C5713E">
      <w:pPr>
        <w:spacing w:before="120" w:after="40"/>
      </w:pPr>
      <w:r>
        <w:t>read(3, "\177ELF\2\1\1\3\0\0\0\0\0\0\0\0\3\0&gt;\0\1\0\0\0\220\243\2\0\0\0\0\0"..., 832) = 832</w:t>
      </w:r>
    </w:p>
    <w:p w14:paraId="11F9E203" w14:textId="77777777" w:rsidR="00C5713E" w:rsidRDefault="00C5713E" w:rsidP="00C5713E">
      <w:pPr>
        <w:spacing w:before="120" w:after="40"/>
      </w:pPr>
      <w:r>
        <w:t>pread64(3, "\6\0\0\0\4\0\0\0@\0\0\0\0\0\0\0@\0\0\0\0\0\0\0@\0\0\0\0\0\0\0"..., 784, 64) = 784</w:t>
      </w:r>
    </w:p>
    <w:p w14:paraId="3A604CB4" w14:textId="77777777" w:rsidR="00C5713E" w:rsidRDefault="00C5713E" w:rsidP="00C5713E">
      <w:pPr>
        <w:spacing w:before="120" w:after="40"/>
      </w:pPr>
      <w:r>
        <w:t>fstat(3, {st_mode=S_IFREG|0755, st_size=2129424, ...}) = 0</w:t>
      </w:r>
    </w:p>
    <w:p w14:paraId="1B6B7766" w14:textId="77777777" w:rsidR="00C5713E" w:rsidRDefault="00C5713E" w:rsidP="00C5713E">
      <w:pPr>
        <w:spacing w:before="120" w:after="40"/>
      </w:pPr>
      <w:r>
        <w:t>pread64(3, "\6\0\0\0\4\0\0\0@\0\0\0\0\0\0\0@\0\0\0\0\0\0\0@\0\0\0\0\0\0\0"..., 784, 64) = 784</w:t>
      </w:r>
    </w:p>
    <w:p w14:paraId="04D04E03" w14:textId="77777777" w:rsidR="00C5713E" w:rsidRDefault="00C5713E" w:rsidP="00C5713E">
      <w:pPr>
        <w:spacing w:before="120" w:after="40"/>
      </w:pPr>
      <w:r>
        <w:t>mmap(NULL, 2174352, PROT_READ, MAP_PRIVATE|MAP_DENYWRITE, 3, 0) = 0x7ea267800000</w:t>
      </w:r>
    </w:p>
    <w:p w14:paraId="464D8748" w14:textId="77777777" w:rsidR="00C5713E" w:rsidRDefault="00C5713E" w:rsidP="00C5713E">
      <w:pPr>
        <w:spacing w:before="120" w:after="40"/>
      </w:pPr>
      <w:r>
        <w:lastRenderedPageBreak/>
        <w:t>mmap(0x7ea267828000, 1609728, PROT_READ|PROT_EXEC, MAP_PRIVATE|MAP_FIXED|MAP_DENYWRITE, 3, 0x28000) = 0x7ea267828000</w:t>
      </w:r>
    </w:p>
    <w:p w14:paraId="274BA5DB" w14:textId="77777777" w:rsidR="00C5713E" w:rsidRDefault="00C5713E" w:rsidP="00C5713E">
      <w:pPr>
        <w:spacing w:before="120" w:after="40"/>
      </w:pPr>
      <w:r>
        <w:t>mmap(0x7ea2679b1000, 323584, PROT_READ, MAP_PRIVATE|MAP_FIXED|MAP_DENYWRITE, 3, 0x1b1000) = 0x7ea2679b1000</w:t>
      </w:r>
    </w:p>
    <w:p w14:paraId="1C268E17" w14:textId="77777777" w:rsidR="00C5713E" w:rsidRDefault="00C5713E" w:rsidP="00C5713E">
      <w:pPr>
        <w:spacing w:before="120" w:after="40"/>
      </w:pPr>
      <w:r>
        <w:t>mmap(0x7ea267a00000, 24576, PROT_READ|PROT_WRITE, MAP_PRIVATE|MAP_FIXED|MAP_DENYWRITE, 3, 0x1ff000) = 0x7ea267a00000</w:t>
      </w:r>
    </w:p>
    <w:p w14:paraId="0E25BF6E" w14:textId="77777777" w:rsidR="00C5713E" w:rsidRDefault="00C5713E" w:rsidP="00C5713E">
      <w:pPr>
        <w:spacing w:before="120" w:after="40"/>
      </w:pPr>
      <w:r>
        <w:t>mmap(0x7ea267a06000, 52624, PROT_READ|PROT_WRITE, MAP_PRIVATE|MAP_FIXED|MAP_ANONYMOUS, -1, 0) = 0x7ea267a06000</w:t>
      </w:r>
    </w:p>
    <w:p w14:paraId="592DA5D8" w14:textId="77777777" w:rsidR="00C5713E" w:rsidRDefault="00C5713E" w:rsidP="00C5713E">
      <w:pPr>
        <w:spacing w:before="120" w:after="40"/>
      </w:pPr>
      <w:r>
        <w:t>close(3)                                = 0</w:t>
      </w:r>
    </w:p>
    <w:p w14:paraId="474022DD" w14:textId="77777777" w:rsidR="00C5713E" w:rsidRDefault="00C5713E" w:rsidP="00C5713E">
      <w:pPr>
        <w:spacing w:before="120" w:after="40"/>
      </w:pPr>
      <w:r>
        <w:t>mmap(NULL, 12288, PROT_READ|PROT_WRITE, MAP_PRIVATE|MAP_ANONYMOUS, -1, 0) = 0x7ea267a55000</w:t>
      </w:r>
    </w:p>
    <w:p w14:paraId="0286587F" w14:textId="77777777" w:rsidR="00C5713E" w:rsidRDefault="00C5713E" w:rsidP="00C5713E">
      <w:pPr>
        <w:spacing w:before="120" w:after="40"/>
      </w:pPr>
      <w:r>
        <w:t>arch_prctl(ARCH_SET_FS, 0x7ea267a55740) = 0</w:t>
      </w:r>
    </w:p>
    <w:p w14:paraId="76FDBC4D" w14:textId="77777777" w:rsidR="00C5713E" w:rsidRDefault="00C5713E" w:rsidP="00C5713E">
      <w:pPr>
        <w:spacing w:before="120" w:after="40"/>
      </w:pPr>
      <w:r>
        <w:t>set_tid_address(0x7ea267a55a10)         = 3194355</w:t>
      </w:r>
    </w:p>
    <w:p w14:paraId="7F2DD0B4" w14:textId="77777777" w:rsidR="00C5713E" w:rsidRDefault="00C5713E" w:rsidP="00C5713E">
      <w:pPr>
        <w:spacing w:before="120" w:after="40"/>
      </w:pPr>
      <w:r>
        <w:t>set_robust_list(0x7ea267a55a20, 24)     = 0</w:t>
      </w:r>
    </w:p>
    <w:p w14:paraId="1BAC8E8A" w14:textId="77777777" w:rsidR="00C5713E" w:rsidRDefault="00C5713E" w:rsidP="00C5713E">
      <w:pPr>
        <w:spacing w:before="120" w:after="40"/>
      </w:pPr>
      <w:r>
        <w:t>rseq(0x7ea267a56060, 0x20, 0, 0x53053053) = 0</w:t>
      </w:r>
    </w:p>
    <w:p w14:paraId="45E5156E" w14:textId="77777777" w:rsidR="00C5713E" w:rsidRDefault="00C5713E" w:rsidP="00C5713E">
      <w:pPr>
        <w:spacing w:before="120" w:after="40"/>
      </w:pPr>
      <w:r>
        <w:t>mprotect(0x7ea267a00000, 16384, PROT_READ) = 0</w:t>
      </w:r>
    </w:p>
    <w:p w14:paraId="0073F9E0" w14:textId="77777777" w:rsidR="00C5713E" w:rsidRDefault="00C5713E" w:rsidP="00C5713E">
      <w:pPr>
        <w:spacing w:before="120" w:after="40"/>
      </w:pPr>
      <w:r>
        <w:t>mprotect(0x60de23926000, 4096, PROT_READ) = 0</w:t>
      </w:r>
    </w:p>
    <w:p w14:paraId="7C45C2D7" w14:textId="77777777" w:rsidR="00C5713E" w:rsidRDefault="00C5713E" w:rsidP="00C5713E">
      <w:pPr>
        <w:spacing w:before="120" w:after="40"/>
      </w:pPr>
      <w:r>
        <w:t>mprotect(0x7ea267a96000, 8192, PROT_READ) = 0</w:t>
      </w:r>
    </w:p>
    <w:p w14:paraId="1B50A25A" w14:textId="77777777" w:rsidR="00C5713E" w:rsidRDefault="00C5713E" w:rsidP="00C5713E">
      <w:pPr>
        <w:spacing w:before="120" w:after="40"/>
      </w:pPr>
      <w:r>
        <w:t>prlimit64(0, RLIMIT_STACK, NULL, {rlim_cur=8192*1024, rlim_max=RLIM64_INFINITY}) = 0</w:t>
      </w:r>
    </w:p>
    <w:p w14:paraId="7F711974" w14:textId="77777777" w:rsidR="00C5713E" w:rsidRPr="00C5713E" w:rsidRDefault="00C5713E" w:rsidP="00C5713E">
      <w:pPr>
        <w:spacing w:before="120" w:after="40"/>
        <w:rPr>
          <w:lang w:val="ru-RU"/>
        </w:rPr>
      </w:pPr>
      <w:r>
        <w:t>munmap</w:t>
      </w:r>
      <w:r w:rsidRPr="00C5713E">
        <w:rPr>
          <w:lang w:val="ru-RU"/>
        </w:rPr>
        <w:t>(0</w:t>
      </w:r>
      <w:r>
        <w:t>x</w:t>
      </w:r>
      <w:r w:rsidRPr="00C5713E">
        <w:rPr>
          <w:lang w:val="ru-RU"/>
        </w:rPr>
        <w:t>7</w:t>
      </w:r>
      <w:r>
        <w:t>ea</w:t>
      </w:r>
      <w:r w:rsidRPr="00C5713E">
        <w:rPr>
          <w:lang w:val="ru-RU"/>
        </w:rPr>
        <w:t>267</w:t>
      </w:r>
      <w:r>
        <w:t>a</w:t>
      </w:r>
      <w:r w:rsidRPr="00C5713E">
        <w:rPr>
          <w:lang w:val="ru-RU"/>
        </w:rPr>
        <w:t>58000, 21439)           = 0</w:t>
      </w:r>
    </w:p>
    <w:p w14:paraId="30EA7146" w14:textId="683A37C4" w:rsidR="00C5713E" w:rsidRPr="00C5713E" w:rsidRDefault="00C5713E" w:rsidP="00C5713E">
      <w:pPr>
        <w:spacing w:before="120" w:after="40"/>
        <w:rPr>
          <w:lang w:val="ru-RU"/>
        </w:rPr>
      </w:pPr>
      <w:r>
        <w:lastRenderedPageBreak/>
        <w:t>write</w:t>
      </w:r>
      <w:r w:rsidRPr="00C5713E">
        <w:rPr>
          <w:lang w:val="ru-RU"/>
        </w:rPr>
        <w:t>(1, "\320\222\320\262\320\265\320\264\320\270\321\202\320\265 \321\200\320\260\320\267\320\274\320\265\321\200 \320\274\320\260"..., 44Введите размер массива: ) = 44</w:t>
      </w:r>
      <w:r>
        <w:rPr>
          <w:lang w:val="ru-RU"/>
        </w:rPr>
        <w:t xml:space="preserve"> – вызов вывода текста</w:t>
      </w:r>
    </w:p>
    <w:p w14:paraId="2D086744" w14:textId="77777777" w:rsidR="00C5713E" w:rsidRPr="00C5713E" w:rsidRDefault="00C5713E" w:rsidP="00C5713E">
      <w:pPr>
        <w:spacing w:before="120" w:after="40"/>
        <w:rPr>
          <w:lang w:val="ru-RU"/>
        </w:rPr>
      </w:pPr>
      <w:r>
        <w:t>getrandom</w:t>
      </w:r>
      <w:r w:rsidRPr="00C5713E">
        <w:rPr>
          <w:lang w:val="ru-RU"/>
        </w:rPr>
        <w:t>("\</w:t>
      </w:r>
      <w:r>
        <w:t>x</w:t>
      </w:r>
      <w:r w:rsidRPr="00C5713E">
        <w:rPr>
          <w:lang w:val="ru-RU"/>
        </w:rPr>
        <w:t>89\</w:t>
      </w:r>
      <w:r>
        <w:t>xa</w:t>
      </w:r>
      <w:r w:rsidRPr="00C5713E">
        <w:rPr>
          <w:lang w:val="ru-RU"/>
        </w:rPr>
        <w:t>6\</w:t>
      </w:r>
      <w:r>
        <w:t>x</w:t>
      </w:r>
      <w:r w:rsidRPr="00C5713E">
        <w:rPr>
          <w:lang w:val="ru-RU"/>
        </w:rPr>
        <w:t>76\</w:t>
      </w:r>
      <w:r>
        <w:t>xdb</w:t>
      </w:r>
      <w:r w:rsidRPr="00C5713E">
        <w:rPr>
          <w:lang w:val="ru-RU"/>
        </w:rPr>
        <w:t>\</w:t>
      </w:r>
      <w:r>
        <w:t>xb</w:t>
      </w:r>
      <w:r w:rsidRPr="00C5713E">
        <w:rPr>
          <w:lang w:val="ru-RU"/>
        </w:rPr>
        <w:t>5\</w:t>
      </w:r>
      <w:r>
        <w:t>xab</w:t>
      </w:r>
      <w:r w:rsidRPr="00C5713E">
        <w:rPr>
          <w:lang w:val="ru-RU"/>
        </w:rPr>
        <w:t>\</w:t>
      </w:r>
      <w:r>
        <w:t>x</w:t>
      </w:r>
      <w:r w:rsidRPr="00C5713E">
        <w:rPr>
          <w:lang w:val="ru-RU"/>
        </w:rPr>
        <w:t>4</w:t>
      </w:r>
      <w:r>
        <w:t>c</w:t>
      </w:r>
      <w:r w:rsidRPr="00C5713E">
        <w:rPr>
          <w:lang w:val="ru-RU"/>
        </w:rPr>
        <w:t>\</w:t>
      </w:r>
      <w:r>
        <w:t>xc</w:t>
      </w:r>
      <w:r w:rsidRPr="00C5713E">
        <w:rPr>
          <w:lang w:val="ru-RU"/>
        </w:rPr>
        <w:t xml:space="preserve">4", 8, </w:t>
      </w:r>
      <w:r>
        <w:t>GRND</w:t>
      </w:r>
      <w:r w:rsidRPr="00C5713E">
        <w:rPr>
          <w:lang w:val="ru-RU"/>
        </w:rPr>
        <w:t>_</w:t>
      </w:r>
      <w:r>
        <w:t>NONBLOCK</w:t>
      </w:r>
      <w:r w:rsidRPr="00C5713E">
        <w:rPr>
          <w:lang w:val="ru-RU"/>
        </w:rPr>
        <w:t>) = 8</w:t>
      </w:r>
    </w:p>
    <w:p w14:paraId="366E7791" w14:textId="77777777" w:rsidR="00C5713E" w:rsidRDefault="00C5713E" w:rsidP="00C5713E">
      <w:pPr>
        <w:spacing w:before="120" w:after="40"/>
      </w:pPr>
      <w:r>
        <w:t>brk(NULL)                               = 0x60de4107c000</w:t>
      </w:r>
    </w:p>
    <w:p w14:paraId="46EDC3AD" w14:textId="77777777" w:rsidR="00C5713E" w:rsidRDefault="00C5713E" w:rsidP="00C5713E">
      <w:pPr>
        <w:spacing w:before="120" w:after="40"/>
      </w:pPr>
      <w:r>
        <w:t>brk(0x60de4109d000)                     = 0x60de4109d000</w:t>
      </w:r>
    </w:p>
    <w:p w14:paraId="2A78A10F" w14:textId="77777777" w:rsidR="00C5713E" w:rsidRPr="00C5713E" w:rsidRDefault="00C5713E" w:rsidP="00C5713E">
      <w:pPr>
        <w:spacing w:before="120" w:after="40"/>
        <w:rPr>
          <w:lang w:val="ru-RU"/>
        </w:rPr>
      </w:pPr>
      <w:r>
        <w:t>read</w:t>
      </w:r>
      <w:r w:rsidRPr="00C5713E">
        <w:rPr>
          <w:lang w:val="ru-RU"/>
        </w:rPr>
        <w:t>(0,</w:t>
      </w:r>
    </w:p>
    <w:p w14:paraId="70C794C9" w14:textId="77777777" w:rsidR="00C5713E" w:rsidRPr="00C5713E" w:rsidRDefault="00C5713E" w:rsidP="00C5713E">
      <w:pPr>
        <w:spacing w:before="120" w:after="40"/>
        <w:rPr>
          <w:lang w:val="ru-RU"/>
        </w:rPr>
      </w:pPr>
      <w:r w:rsidRPr="00C5713E">
        <w:rPr>
          <w:lang w:val="ru-RU"/>
        </w:rPr>
        <w:t>"\</w:t>
      </w:r>
      <w:r>
        <w:t>n</w:t>
      </w:r>
      <w:r w:rsidRPr="00C5713E">
        <w:rPr>
          <w:lang w:val="ru-RU"/>
        </w:rPr>
        <w:t>", 1)                        = 1</w:t>
      </w:r>
    </w:p>
    <w:p w14:paraId="33A3E924" w14:textId="373E8C2A" w:rsidR="00C5713E" w:rsidRPr="00C5713E" w:rsidRDefault="00C5713E" w:rsidP="00C5713E">
      <w:pPr>
        <w:spacing w:before="120" w:after="40"/>
        <w:rPr>
          <w:lang w:val="ru-RU"/>
        </w:rPr>
      </w:pPr>
      <w:r>
        <w:t>write</w:t>
      </w:r>
      <w:r w:rsidRPr="00C5713E">
        <w:rPr>
          <w:lang w:val="ru-RU"/>
        </w:rPr>
        <w:t>(1, "\320\236\321\210\320\270\320\261\320\272\320\260 \321\207\321\202\320\265\320\275\320\270\321\217 \321\200\320\260\320\267"..., 112Ошибка чтения размера массива (введите положительное число).</w:t>
      </w:r>
      <w:r>
        <w:rPr>
          <w:lang w:val="ru-RU"/>
        </w:rPr>
        <w:t xml:space="preserve"> – не ввели аргументов</w:t>
      </w:r>
    </w:p>
    <w:p w14:paraId="3233E950" w14:textId="77777777" w:rsidR="00C5713E" w:rsidRDefault="00C5713E" w:rsidP="00C5713E">
      <w:pPr>
        <w:spacing w:before="120" w:after="40"/>
      </w:pPr>
      <w:r>
        <w:t>) = 112</w:t>
      </w:r>
    </w:p>
    <w:p w14:paraId="0C8A76BC" w14:textId="0CE75361" w:rsidR="00C5713E" w:rsidRPr="00C5713E" w:rsidRDefault="00C5713E" w:rsidP="00C5713E">
      <w:pPr>
        <w:spacing w:before="120" w:after="40"/>
        <w:rPr>
          <w:lang w:val="ru-RU"/>
        </w:rPr>
      </w:pPr>
      <w:r>
        <w:t>exit_group(1)                           = ?</w:t>
      </w:r>
      <w:r>
        <w:rPr>
          <w:lang w:val="ru-RU"/>
        </w:rPr>
        <w:t xml:space="preserve"> – аварийно вышли</w:t>
      </w:r>
    </w:p>
    <w:p w14:paraId="5A5F83B2" w14:textId="36F9C784" w:rsidR="0015560E" w:rsidRPr="00C5713E" w:rsidRDefault="00C5713E" w:rsidP="00C5713E">
      <w:pPr>
        <w:spacing w:before="120" w:after="40"/>
      </w:pPr>
      <w:r>
        <w:t>+++ exited with 1 +++</w:t>
      </w:r>
      <w:r w:rsidR="00727CCE" w:rsidRPr="00C5713E">
        <w:rPr>
          <w:b/>
          <w:lang w:val="ru-RU"/>
        </w:rPr>
        <w:t>Файл</w:t>
      </w:r>
      <w:r w:rsidR="00727CCE" w:rsidRPr="00C5713E">
        <w:rPr>
          <w:b/>
        </w:rPr>
        <w:t xml:space="preserve"> </w:t>
      </w:r>
      <w:r w:rsidR="00727CCE">
        <w:rPr>
          <w:b/>
        </w:rPr>
        <w:t>Bitonic</w:t>
      </w:r>
      <w:r w:rsidR="00727CCE" w:rsidRPr="00C5713E">
        <w:rPr>
          <w:b/>
        </w:rPr>
        <w:t>_</w:t>
      </w:r>
      <w:r w:rsidR="00727CCE">
        <w:rPr>
          <w:b/>
        </w:rPr>
        <w:t>sort</w:t>
      </w:r>
      <w:r w:rsidR="00727CCE" w:rsidRPr="00C5713E">
        <w:rPr>
          <w:b/>
        </w:rPr>
        <w:t>.</w:t>
      </w:r>
      <w:r w:rsidR="00727CCE">
        <w:rPr>
          <w:b/>
        </w:rPr>
        <w:t>c</w:t>
      </w:r>
    </w:p>
    <w:p w14:paraId="1D4C2D3E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i/>
          <w:iCs/>
          <w:color w:val="B48EAD"/>
          <w:sz w:val="21"/>
          <w:szCs w:val="21"/>
          <w:shd w:val="clear" w:color="auto" w:fill="2B303B"/>
          <w:lang w:eastAsia="zh-CN" w:bidi="ar"/>
        </w:rPr>
        <w:t>#include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A3BE89"/>
          <w:sz w:val="21"/>
          <w:szCs w:val="21"/>
          <w:shd w:val="clear" w:color="auto" w:fill="2B303B"/>
          <w:lang w:eastAsia="zh-CN" w:bidi="ar"/>
        </w:rPr>
        <w:t>&lt;stdlib.h&gt;</w:t>
      </w:r>
    </w:p>
    <w:p w14:paraId="0E705461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i/>
          <w:iCs/>
          <w:color w:val="B48EAD"/>
          <w:sz w:val="21"/>
          <w:szCs w:val="21"/>
          <w:shd w:val="clear" w:color="auto" w:fill="2B303B"/>
          <w:lang w:eastAsia="zh-CN" w:bidi="ar"/>
        </w:rPr>
        <w:t>#include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A3BE89"/>
          <w:sz w:val="21"/>
          <w:szCs w:val="21"/>
          <w:shd w:val="clear" w:color="auto" w:fill="2B303B"/>
          <w:lang w:eastAsia="zh-CN" w:bidi="ar"/>
        </w:rPr>
        <w:t>&lt;unistd.h&gt;</w:t>
      </w:r>
    </w:p>
    <w:p w14:paraId="0661D134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i/>
          <w:iCs/>
          <w:color w:val="B48EAD"/>
          <w:sz w:val="21"/>
          <w:szCs w:val="21"/>
          <w:shd w:val="clear" w:color="auto" w:fill="2B303B"/>
          <w:lang w:eastAsia="zh-CN" w:bidi="ar"/>
        </w:rPr>
        <w:t>#include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A3BE89"/>
          <w:sz w:val="21"/>
          <w:szCs w:val="21"/>
          <w:shd w:val="clear" w:color="auto" w:fill="2B303B"/>
          <w:lang w:eastAsia="zh-CN" w:bidi="ar"/>
        </w:rPr>
        <w:t>&lt;pthread.h&gt;</w:t>
      </w:r>
    </w:p>
    <w:p w14:paraId="71A361B3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i/>
          <w:iCs/>
          <w:color w:val="B48EAD"/>
          <w:sz w:val="21"/>
          <w:szCs w:val="21"/>
          <w:shd w:val="clear" w:color="auto" w:fill="2B303B"/>
          <w:lang w:eastAsia="zh-CN" w:bidi="ar"/>
        </w:rPr>
        <w:t>#include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A3BE89"/>
          <w:sz w:val="21"/>
          <w:szCs w:val="21"/>
          <w:shd w:val="clear" w:color="auto" w:fill="2B303B"/>
          <w:lang w:eastAsia="zh-CN" w:bidi="ar"/>
        </w:rPr>
        <w:t>&lt;sys/time.h&gt;</w:t>
      </w:r>
    </w:p>
    <w:p w14:paraId="23E7F781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i/>
          <w:iCs/>
          <w:color w:val="B48EAD"/>
          <w:sz w:val="21"/>
          <w:szCs w:val="21"/>
          <w:shd w:val="clear" w:color="auto" w:fill="2B303B"/>
          <w:lang w:eastAsia="zh-CN" w:bidi="ar"/>
        </w:rPr>
        <w:t>#include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A3BE89"/>
          <w:sz w:val="21"/>
          <w:szCs w:val="21"/>
          <w:shd w:val="clear" w:color="auto" w:fill="2B303B"/>
          <w:lang w:eastAsia="zh-CN" w:bidi="ar"/>
        </w:rPr>
        <w:t>&lt;string.h&gt;</w:t>
      </w:r>
    </w:p>
    <w:p w14:paraId="150EE3DC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i/>
          <w:iCs/>
          <w:color w:val="B48EAD"/>
          <w:sz w:val="21"/>
          <w:szCs w:val="21"/>
          <w:shd w:val="clear" w:color="auto" w:fill="2B303B"/>
          <w:lang w:eastAsia="zh-CN" w:bidi="ar"/>
        </w:rPr>
        <w:t>#include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A3BE89"/>
          <w:sz w:val="21"/>
          <w:szCs w:val="21"/>
          <w:shd w:val="clear" w:color="auto" w:fill="2B303B"/>
          <w:lang w:eastAsia="zh-CN" w:bidi="ar"/>
        </w:rPr>
        <w:t>&lt;errno.h&gt;</w:t>
      </w:r>
    </w:p>
    <w:p w14:paraId="77483A26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i/>
          <w:iCs/>
          <w:color w:val="B48EAD"/>
          <w:sz w:val="21"/>
          <w:szCs w:val="21"/>
          <w:shd w:val="clear" w:color="auto" w:fill="2B303B"/>
          <w:lang w:eastAsia="zh-CN" w:bidi="ar"/>
        </w:rPr>
        <w:t>#include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A3BE89"/>
          <w:sz w:val="21"/>
          <w:szCs w:val="21"/>
          <w:shd w:val="clear" w:color="auto" w:fill="2B303B"/>
          <w:lang w:eastAsia="zh-CN" w:bidi="ar"/>
        </w:rPr>
        <w:t>&lt;limits.h&gt;</w:t>
      </w:r>
    </w:p>
    <w:p w14:paraId="28EBABBB" w14:textId="77777777" w:rsidR="0015560E" w:rsidRDefault="0015560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</w:p>
    <w:p w14:paraId="7427FC5F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i/>
          <w:iCs/>
          <w:color w:val="B48EAD"/>
          <w:sz w:val="21"/>
          <w:szCs w:val="21"/>
          <w:shd w:val="clear" w:color="auto" w:fill="2B303B"/>
          <w:lang w:eastAsia="zh-CN" w:bidi="ar"/>
        </w:rPr>
        <w:t>pthread_mutex_t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thread_lock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C0C5CE"/>
          <w:sz w:val="21"/>
          <w:szCs w:val="21"/>
          <w:shd w:val="clear" w:color="auto" w:fill="2B303B"/>
          <w:lang w:eastAsia="zh-CN" w:bidi="ar"/>
        </w:rPr>
        <w:t>=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PTHREAD_MUTEX_INITIALIZER;</w:t>
      </w:r>
    </w:p>
    <w:p w14:paraId="3D09C7BE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i/>
          <w:iCs/>
          <w:color w:val="B48EAD"/>
          <w:sz w:val="21"/>
          <w:szCs w:val="21"/>
          <w:shd w:val="clear" w:color="auto" w:fill="2B303B"/>
          <w:lang w:eastAsia="zh-CN" w:bidi="ar"/>
        </w:rPr>
        <w:t>int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active_threads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C0C5CE"/>
          <w:sz w:val="21"/>
          <w:szCs w:val="21"/>
          <w:shd w:val="clear" w:color="auto" w:fill="2B303B"/>
          <w:lang w:eastAsia="zh-CN" w:bidi="ar"/>
        </w:rPr>
        <w:t>=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D0866E"/>
          <w:sz w:val="21"/>
          <w:szCs w:val="21"/>
          <w:shd w:val="clear" w:color="auto" w:fill="2B303B"/>
          <w:lang w:eastAsia="zh-CN" w:bidi="ar"/>
        </w:rPr>
        <w:t>0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;</w:t>
      </w:r>
    </w:p>
    <w:p w14:paraId="3B4087FC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i/>
          <w:iCs/>
          <w:color w:val="B48EAD"/>
          <w:sz w:val="21"/>
          <w:szCs w:val="21"/>
          <w:shd w:val="clear" w:color="auto" w:fill="2B303B"/>
          <w:lang w:eastAsia="zh-CN" w:bidi="ar"/>
        </w:rPr>
        <w:t>int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max_threads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C0C5CE"/>
          <w:sz w:val="21"/>
          <w:szCs w:val="21"/>
          <w:shd w:val="clear" w:color="auto" w:fill="2B303B"/>
          <w:lang w:eastAsia="zh-CN" w:bidi="ar"/>
        </w:rPr>
        <w:t>=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D0866E"/>
          <w:sz w:val="21"/>
          <w:szCs w:val="21"/>
          <w:shd w:val="clear" w:color="auto" w:fill="2B303B"/>
          <w:lang w:eastAsia="zh-CN" w:bidi="ar"/>
        </w:rPr>
        <w:t>0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;</w:t>
      </w:r>
    </w:p>
    <w:p w14:paraId="35AD9EB9" w14:textId="77777777" w:rsidR="0015560E" w:rsidRDefault="0015560E"/>
    <w:p w14:paraId="60AEE051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i/>
          <w:iCs/>
          <w:color w:val="B48EAD"/>
          <w:sz w:val="21"/>
          <w:szCs w:val="21"/>
          <w:shd w:val="clear" w:color="auto" w:fill="2B303B"/>
          <w:lang w:eastAsia="zh-CN" w:bidi="ar"/>
        </w:rPr>
        <w:t>int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eastAsia="zh-CN" w:bidi="ar"/>
        </w:rPr>
        <w:t>try_enter_thread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() {</w:t>
      </w:r>
    </w:p>
    <w:p w14:paraId="2FE07DB6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    </w:t>
      </w:r>
      <w:r>
        <w:rPr>
          <w:rFonts w:ascii="Consolas" w:eastAsia="Consolas" w:hAnsi="Consolas" w:cs="Consolas"/>
          <w:i/>
          <w:iCs/>
          <w:color w:val="B48EAD"/>
          <w:sz w:val="21"/>
          <w:szCs w:val="21"/>
          <w:shd w:val="clear" w:color="auto" w:fill="2B303B"/>
          <w:lang w:eastAsia="zh-CN" w:bidi="ar"/>
        </w:rPr>
        <w:t>int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success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C0C5CE"/>
          <w:sz w:val="21"/>
          <w:szCs w:val="21"/>
          <w:shd w:val="clear" w:color="auto" w:fill="2B303B"/>
          <w:lang w:eastAsia="zh-CN" w:bidi="ar"/>
        </w:rPr>
        <w:t>=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D0866E"/>
          <w:sz w:val="21"/>
          <w:szCs w:val="21"/>
          <w:shd w:val="clear" w:color="auto" w:fill="2B303B"/>
          <w:lang w:eastAsia="zh-CN" w:bidi="ar"/>
        </w:rPr>
        <w:t>0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;</w:t>
      </w:r>
    </w:p>
    <w:p w14:paraId="52437360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    </w:t>
      </w:r>
      <w:r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eastAsia="zh-CN" w:bidi="ar"/>
        </w:rPr>
        <w:t>pthread_mutex_lock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(</w:t>
      </w:r>
      <w:r>
        <w:rPr>
          <w:rFonts w:ascii="Consolas" w:eastAsia="Consolas" w:hAnsi="Consolas" w:cs="Consolas"/>
          <w:color w:val="C0C5CE"/>
          <w:sz w:val="21"/>
          <w:szCs w:val="21"/>
          <w:shd w:val="clear" w:color="auto" w:fill="2B303B"/>
          <w:lang w:eastAsia="zh-CN" w:bidi="ar"/>
        </w:rPr>
        <w:t>&amp;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thread_lock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);</w:t>
      </w:r>
    </w:p>
    <w:p w14:paraId="00AE15ED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    </w:t>
      </w:r>
      <w:r>
        <w:rPr>
          <w:rFonts w:ascii="Consolas" w:eastAsia="Consolas" w:hAnsi="Consolas" w:cs="Consolas"/>
          <w:i/>
          <w:iCs/>
          <w:color w:val="B48EAD"/>
          <w:sz w:val="21"/>
          <w:szCs w:val="21"/>
          <w:shd w:val="clear" w:color="auto" w:fill="2B303B"/>
          <w:lang w:eastAsia="zh-CN" w:bidi="ar"/>
        </w:rPr>
        <w:t>if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(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active_threads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eastAsia="zh-CN" w:bidi="ar"/>
        </w:rPr>
        <w:t>&lt;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max_threads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) {</w:t>
      </w:r>
    </w:p>
    <w:p w14:paraId="318BD5BA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        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active_threads</w:t>
      </w:r>
      <w:r>
        <w:rPr>
          <w:rFonts w:ascii="Consolas" w:eastAsia="Consolas" w:hAnsi="Consolas" w:cs="Consolas"/>
          <w:color w:val="C0C5CE"/>
          <w:sz w:val="21"/>
          <w:szCs w:val="21"/>
          <w:shd w:val="clear" w:color="auto" w:fill="2B303B"/>
          <w:lang w:eastAsia="zh-CN" w:bidi="ar"/>
        </w:rPr>
        <w:t>++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;</w:t>
      </w:r>
    </w:p>
    <w:p w14:paraId="5C9315FD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lastRenderedPageBreak/>
        <w:t xml:space="preserve">        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success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C0C5CE"/>
          <w:sz w:val="21"/>
          <w:szCs w:val="21"/>
          <w:shd w:val="clear" w:color="auto" w:fill="2B303B"/>
          <w:lang w:eastAsia="zh-CN" w:bidi="ar"/>
        </w:rPr>
        <w:t>=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D0866E"/>
          <w:sz w:val="21"/>
          <w:szCs w:val="21"/>
          <w:shd w:val="clear" w:color="auto" w:fill="2B303B"/>
          <w:lang w:eastAsia="zh-CN" w:bidi="ar"/>
        </w:rPr>
        <w:t>1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;</w:t>
      </w:r>
    </w:p>
    <w:p w14:paraId="11BF72F4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    }</w:t>
      </w:r>
    </w:p>
    <w:p w14:paraId="78A9A2F3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    </w:t>
      </w:r>
      <w:r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eastAsia="zh-CN" w:bidi="ar"/>
        </w:rPr>
        <w:t>pthread_mutex_unlock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(</w:t>
      </w:r>
      <w:r>
        <w:rPr>
          <w:rFonts w:ascii="Consolas" w:eastAsia="Consolas" w:hAnsi="Consolas" w:cs="Consolas"/>
          <w:color w:val="C0C5CE"/>
          <w:sz w:val="21"/>
          <w:szCs w:val="21"/>
          <w:shd w:val="clear" w:color="auto" w:fill="2B303B"/>
          <w:lang w:eastAsia="zh-CN" w:bidi="ar"/>
        </w:rPr>
        <w:t>&amp;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thread_lock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);</w:t>
      </w:r>
    </w:p>
    <w:p w14:paraId="1EDD39D8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    </w:t>
      </w:r>
      <w:r>
        <w:rPr>
          <w:rFonts w:ascii="Consolas" w:eastAsia="Consolas" w:hAnsi="Consolas" w:cs="Consolas"/>
          <w:i/>
          <w:iCs/>
          <w:color w:val="B48EAD"/>
          <w:sz w:val="21"/>
          <w:szCs w:val="21"/>
          <w:shd w:val="clear" w:color="auto" w:fill="2B303B"/>
          <w:lang w:eastAsia="zh-CN" w:bidi="ar"/>
        </w:rPr>
        <w:t>return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success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;</w:t>
      </w:r>
    </w:p>
    <w:p w14:paraId="2800C6CC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}</w:t>
      </w:r>
    </w:p>
    <w:p w14:paraId="40D743D8" w14:textId="77777777" w:rsidR="0015560E" w:rsidRDefault="0015560E"/>
    <w:p w14:paraId="1D52971A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i/>
          <w:iCs/>
          <w:color w:val="B48EAD"/>
          <w:sz w:val="21"/>
          <w:szCs w:val="21"/>
          <w:shd w:val="clear" w:color="auto" w:fill="2B303B"/>
          <w:lang w:eastAsia="zh-CN" w:bidi="ar"/>
        </w:rPr>
        <w:t>void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eastAsia="zh-CN" w:bidi="ar"/>
        </w:rPr>
        <w:t>leave_thread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() {</w:t>
      </w:r>
    </w:p>
    <w:p w14:paraId="047B8DED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    </w:t>
      </w:r>
      <w:r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eastAsia="zh-CN" w:bidi="ar"/>
        </w:rPr>
        <w:t>pthread_mutex_lock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(</w:t>
      </w:r>
      <w:r>
        <w:rPr>
          <w:rFonts w:ascii="Consolas" w:eastAsia="Consolas" w:hAnsi="Consolas" w:cs="Consolas"/>
          <w:color w:val="C0C5CE"/>
          <w:sz w:val="21"/>
          <w:szCs w:val="21"/>
          <w:shd w:val="clear" w:color="auto" w:fill="2B303B"/>
          <w:lang w:eastAsia="zh-CN" w:bidi="ar"/>
        </w:rPr>
        <w:t>&amp;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thread_lock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);</w:t>
      </w:r>
    </w:p>
    <w:p w14:paraId="13006989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    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active_threads</w:t>
      </w:r>
      <w:r>
        <w:rPr>
          <w:rFonts w:ascii="Consolas" w:eastAsia="Consolas" w:hAnsi="Consolas" w:cs="Consolas"/>
          <w:color w:val="C0C5CE"/>
          <w:sz w:val="21"/>
          <w:szCs w:val="21"/>
          <w:shd w:val="clear" w:color="auto" w:fill="2B303B"/>
          <w:lang w:eastAsia="zh-CN" w:bidi="ar"/>
        </w:rPr>
        <w:t>--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;</w:t>
      </w:r>
    </w:p>
    <w:p w14:paraId="11DD553C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    </w:t>
      </w:r>
      <w:r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eastAsia="zh-CN" w:bidi="ar"/>
        </w:rPr>
        <w:t>pthread_mutex_unlock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(</w:t>
      </w:r>
      <w:r>
        <w:rPr>
          <w:rFonts w:ascii="Consolas" w:eastAsia="Consolas" w:hAnsi="Consolas" w:cs="Consolas"/>
          <w:color w:val="C0C5CE"/>
          <w:sz w:val="21"/>
          <w:szCs w:val="21"/>
          <w:shd w:val="clear" w:color="auto" w:fill="2B303B"/>
          <w:lang w:eastAsia="zh-CN" w:bidi="ar"/>
        </w:rPr>
        <w:t>&amp;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thread_lock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);</w:t>
      </w:r>
    </w:p>
    <w:p w14:paraId="731B9591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}</w:t>
      </w:r>
    </w:p>
    <w:p w14:paraId="0445D36A" w14:textId="77777777" w:rsidR="0015560E" w:rsidRDefault="0015560E"/>
    <w:p w14:paraId="05CC472D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B48EAD"/>
          <w:sz w:val="21"/>
          <w:szCs w:val="21"/>
          <w:shd w:val="clear" w:color="auto" w:fill="2B303B"/>
          <w:lang w:eastAsia="zh-CN" w:bidi="ar"/>
        </w:rPr>
        <w:t>typedef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i/>
          <w:iCs/>
          <w:color w:val="B48EAD"/>
          <w:sz w:val="21"/>
          <w:szCs w:val="21"/>
          <w:shd w:val="clear" w:color="auto" w:fill="2B303B"/>
          <w:lang w:eastAsia="zh-CN" w:bidi="ar"/>
        </w:rPr>
        <w:t>struct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{</w:t>
      </w:r>
    </w:p>
    <w:p w14:paraId="08D34FA2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    </w:t>
      </w:r>
      <w:r>
        <w:rPr>
          <w:rFonts w:ascii="Consolas" w:eastAsia="Consolas" w:hAnsi="Consolas" w:cs="Consolas"/>
          <w:i/>
          <w:iCs/>
          <w:color w:val="B48EAD"/>
          <w:sz w:val="21"/>
          <w:szCs w:val="21"/>
          <w:shd w:val="clear" w:color="auto" w:fill="2B303B"/>
          <w:lang w:eastAsia="zh-CN" w:bidi="ar"/>
        </w:rPr>
        <w:t>int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C0C5CE"/>
          <w:sz w:val="21"/>
          <w:szCs w:val="21"/>
          <w:shd w:val="clear" w:color="auto" w:fill="2B303B"/>
          <w:lang w:eastAsia="zh-CN" w:bidi="ar"/>
        </w:rPr>
        <w:t>*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array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;</w:t>
      </w:r>
    </w:p>
    <w:p w14:paraId="2DA2BBDD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    </w:t>
      </w:r>
      <w:r>
        <w:rPr>
          <w:rFonts w:ascii="Consolas" w:eastAsia="Consolas" w:hAnsi="Consolas" w:cs="Consolas"/>
          <w:i/>
          <w:iCs/>
          <w:color w:val="B48EAD"/>
          <w:sz w:val="21"/>
          <w:szCs w:val="21"/>
          <w:shd w:val="clear" w:color="auto" w:fill="2B303B"/>
          <w:lang w:eastAsia="zh-CN" w:bidi="ar"/>
        </w:rPr>
        <w:t>int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start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;</w:t>
      </w:r>
    </w:p>
    <w:p w14:paraId="570DE819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    </w:t>
      </w:r>
      <w:r>
        <w:rPr>
          <w:rFonts w:ascii="Consolas" w:eastAsia="Consolas" w:hAnsi="Consolas" w:cs="Consolas"/>
          <w:i/>
          <w:iCs/>
          <w:color w:val="B48EAD"/>
          <w:sz w:val="21"/>
          <w:szCs w:val="21"/>
          <w:shd w:val="clear" w:color="auto" w:fill="2B303B"/>
          <w:lang w:eastAsia="zh-CN" w:bidi="ar"/>
        </w:rPr>
        <w:t>int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count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;</w:t>
      </w:r>
    </w:p>
    <w:p w14:paraId="4B8DE69D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    </w:t>
      </w:r>
      <w:r>
        <w:rPr>
          <w:rFonts w:ascii="Consolas" w:eastAsia="Consolas" w:hAnsi="Consolas" w:cs="Consolas"/>
          <w:i/>
          <w:iCs/>
          <w:color w:val="B48EAD"/>
          <w:sz w:val="21"/>
          <w:szCs w:val="21"/>
          <w:shd w:val="clear" w:color="auto" w:fill="2B303B"/>
          <w:lang w:eastAsia="zh-CN" w:bidi="ar"/>
        </w:rPr>
        <w:t>int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direct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; </w:t>
      </w:r>
    </w:p>
    <w:p w14:paraId="1DD50594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} </w:t>
      </w:r>
      <w:r>
        <w:rPr>
          <w:rFonts w:ascii="Consolas" w:eastAsia="Consolas" w:hAnsi="Consolas" w:cs="Consolas"/>
          <w:color w:val="EBCB8B"/>
          <w:sz w:val="21"/>
          <w:szCs w:val="21"/>
          <w:shd w:val="clear" w:color="auto" w:fill="2B303B"/>
          <w:lang w:eastAsia="zh-CN" w:bidi="ar"/>
        </w:rPr>
        <w:t>ThreadArgs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;</w:t>
      </w:r>
    </w:p>
    <w:p w14:paraId="1043D1DD" w14:textId="77777777" w:rsidR="0015560E" w:rsidRDefault="0015560E"/>
    <w:p w14:paraId="14D6CF9F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i/>
          <w:iCs/>
          <w:color w:val="B48EAD"/>
          <w:sz w:val="21"/>
          <w:szCs w:val="21"/>
          <w:shd w:val="clear" w:color="auto" w:fill="2B303B"/>
          <w:lang w:eastAsia="zh-CN" w:bidi="ar"/>
        </w:rPr>
        <w:t>void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eastAsia="zh-CN" w:bidi="ar"/>
        </w:rPr>
        <w:t>compare_and_swap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(</w:t>
      </w:r>
      <w:r>
        <w:rPr>
          <w:rFonts w:ascii="Consolas" w:eastAsia="Consolas" w:hAnsi="Consolas" w:cs="Consolas"/>
          <w:i/>
          <w:iCs/>
          <w:color w:val="B48EAD"/>
          <w:sz w:val="21"/>
          <w:szCs w:val="21"/>
          <w:shd w:val="clear" w:color="auto" w:fill="2B303B"/>
          <w:lang w:eastAsia="zh-CN" w:bidi="ar"/>
        </w:rPr>
        <w:t>int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C0C5CE"/>
          <w:sz w:val="21"/>
          <w:szCs w:val="21"/>
          <w:shd w:val="clear" w:color="auto" w:fill="2B303B"/>
          <w:lang w:eastAsia="zh-CN" w:bidi="ar"/>
        </w:rPr>
        <w:t>*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array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, </w:t>
      </w:r>
      <w:r>
        <w:rPr>
          <w:rFonts w:ascii="Consolas" w:eastAsia="Consolas" w:hAnsi="Consolas" w:cs="Consolas"/>
          <w:i/>
          <w:iCs/>
          <w:color w:val="B48EAD"/>
          <w:sz w:val="21"/>
          <w:szCs w:val="21"/>
          <w:shd w:val="clear" w:color="auto" w:fill="2B303B"/>
          <w:lang w:eastAsia="zh-CN" w:bidi="ar"/>
        </w:rPr>
        <w:t>int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i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, </w:t>
      </w:r>
      <w:r>
        <w:rPr>
          <w:rFonts w:ascii="Consolas" w:eastAsia="Consolas" w:hAnsi="Consolas" w:cs="Consolas"/>
          <w:i/>
          <w:iCs/>
          <w:color w:val="B48EAD"/>
          <w:sz w:val="21"/>
          <w:szCs w:val="21"/>
          <w:shd w:val="clear" w:color="auto" w:fill="2B303B"/>
          <w:lang w:eastAsia="zh-CN" w:bidi="ar"/>
        </w:rPr>
        <w:t>int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j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, </w:t>
      </w:r>
      <w:r>
        <w:rPr>
          <w:rFonts w:ascii="Consolas" w:eastAsia="Consolas" w:hAnsi="Consolas" w:cs="Consolas"/>
          <w:i/>
          <w:iCs/>
          <w:color w:val="B48EAD"/>
          <w:sz w:val="21"/>
          <w:szCs w:val="21"/>
          <w:shd w:val="clear" w:color="auto" w:fill="2B303B"/>
          <w:lang w:eastAsia="zh-CN" w:bidi="ar"/>
        </w:rPr>
        <w:t>int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direct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) {</w:t>
      </w:r>
    </w:p>
    <w:p w14:paraId="0FE7D36B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    </w:t>
      </w:r>
      <w:r>
        <w:rPr>
          <w:rFonts w:ascii="Consolas" w:eastAsia="Consolas" w:hAnsi="Consolas" w:cs="Consolas"/>
          <w:i/>
          <w:iCs/>
          <w:color w:val="B48EAD"/>
          <w:sz w:val="21"/>
          <w:szCs w:val="21"/>
          <w:shd w:val="clear" w:color="auto" w:fill="2B303B"/>
          <w:lang w:eastAsia="zh-CN" w:bidi="ar"/>
        </w:rPr>
        <w:t>if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((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array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[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i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] </w:t>
      </w:r>
      <w:r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eastAsia="zh-CN" w:bidi="ar"/>
        </w:rPr>
        <w:t>&gt;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array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[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j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] </w:t>
      </w:r>
      <w:r>
        <w:rPr>
          <w:rFonts w:ascii="Consolas" w:eastAsia="Consolas" w:hAnsi="Consolas" w:cs="Consolas"/>
          <w:color w:val="C0C5CE"/>
          <w:sz w:val="21"/>
          <w:szCs w:val="21"/>
          <w:shd w:val="clear" w:color="auto" w:fill="2B303B"/>
          <w:lang w:eastAsia="zh-CN" w:bidi="ar"/>
        </w:rPr>
        <w:t>&amp;&amp;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direct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eastAsia="zh-CN" w:bidi="ar"/>
        </w:rPr>
        <w:t>==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D0866E"/>
          <w:sz w:val="21"/>
          <w:szCs w:val="21"/>
          <w:shd w:val="clear" w:color="auto" w:fill="2B303B"/>
          <w:lang w:eastAsia="zh-CN" w:bidi="ar"/>
        </w:rPr>
        <w:t>1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) </w:t>
      </w:r>
      <w:r>
        <w:rPr>
          <w:rFonts w:ascii="Consolas" w:eastAsia="Consolas" w:hAnsi="Consolas" w:cs="Consolas"/>
          <w:color w:val="C0C5CE"/>
          <w:sz w:val="21"/>
          <w:szCs w:val="21"/>
          <w:shd w:val="clear" w:color="auto" w:fill="2B303B"/>
          <w:lang w:eastAsia="zh-CN" w:bidi="ar"/>
        </w:rPr>
        <w:t>||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(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array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[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i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] </w:t>
      </w:r>
      <w:r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eastAsia="zh-CN" w:bidi="ar"/>
        </w:rPr>
        <w:t>&lt;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array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[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j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] </w:t>
      </w:r>
      <w:r>
        <w:rPr>
          <w:rFonts w:ascii="Consolas" w:eastAsia="Consolas" w:hAnsi="Consolas" w:cs="Consolas"/>
          <w:color w:val="C0C5CE"/>
          <w:sz w:val="21"/>
          <w:szCs w:val="21"/>
          <w:shd w:val="clear" w:color="auto" w:fill="2B303B"/>
          <w:lang w:eastAsia="zh-CN" w:bidi="ar"/>
        </w:rPr>
        <w:t>&amp;&amp;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direct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eastAsia="zh-CN" w:bidi="ar"/>
        </w:rPr>
        <w:t>==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D0866E"/>
          <w:sz w:val="21"/>
          <w:szCs w:val="21"/>
          <w:shd w:val="clear" w:color="auto" w:fill="2B303B"/>
          <w:lang w:eastAsia="zh-CN" w:bidi="ar"/>
        </w:rPr>
        <w:t>0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)) {</w:t>
      </w:r>
    </w:p>
    <w:p w14:paraId="4BA65C61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        </w:t>
      </w:r>
      <w:r>
        <w:rPr>
          <w:rFonts w:ascii="Consolas" w:eastAsia="Consolas" w:hAnsi="Consolas" w:cs="Consolas"/>
          <w:i/>
          <w:iCs/>
          <w:color w:val="B48EAD"/>
          <w:sz w:val="21"/>
          <w:szCs w:val="21"/>
          <w:shd w:val="clear" w:color="auto" w:fill="2B303B"/>
          <w:lang w:eastAsia="zh-CN" w:bidi="ar"/>
        </w:rPr>
        <w:t>int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temp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C0C5CE"/>
          <w:sz w:val="21"/>
          <w:szCs w:val="21"/>
          <w:shd w:val="clear" w:color="auto" w:fill="2B303B"/>
          <w:lang w:eastAsia="zh-CN" w:bidi="ar"/>
        </w:rPr>
        <w:t>=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array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[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i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];</w:t>
      </w:r>
    </w:p>
    <w:p w14:paraId="4832CB08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        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array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[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i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] </w:t>
      </w:r>
      <w:r>
        <w:rPr>
          <w:rFonts w:ascii="Consolas" w:eastAsia="Consolas" w:hAnsi="Consolas" w:cs="Consolas"/>
          <w:color w:val="C0C5CE"/>
          <w:sz w:val="21"/>
          <w:szCs w:val="21"/>
          <w:shd w:val="clear" w:color="auto" w:fill="2B303B"/>
          <w:lang w:eastAsia="zh-CN" w:bidi="ar"/>
        </w:rPr>
        <w:t>=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array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[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j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];</w:t>
      </w:r>
    </w:p>
    <w:p w14:paraId="5FA3CAEB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        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array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[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j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] </w:t>
      </w:r>
      <w:r>
        <w:rPr>
          <w:rFonts w:ascii="Consolas" w:eastAsia="Consolas" w:hAnsi="Consolas" w:cs="Consolas"/>
          <w:color w:val="C0C5CE"/>
          <w:sz w:val="21"/>
          <w:szCs w:val="21"/>
          <w:shd w:val="clear" w:color="auto" w:fill="2B303B"/>
          <w:lang w:eastAsia="zh-CN" w:bidi="ar"/>
        </w:rPr>
        <w:t>=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temp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;</w:t>
      </w:r>
    </w:p>
    <w:p w14:paraId="29AC917C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    }</w:t>
      </w:r>
    </w:p>
    <w:p w14:paraId="5C55FC0A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}</w:t>
      </w:r>
    </w:p>
    <w:p w14:paraId="69B2FC19" w14:textId="77777777" w:rsidR="0015560E" w:rsidRDefault="0015560E"/>
    <w:p w14:paraId="127E3D93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i/>
          <w:iCs/>
          <w:color w:val="B48EAD"/>
          <w:sz w:val="21"/>
          <w:szCs w:val="21"/>
          <w:shd w:val="clear" w:color="auto" w:fill="2B303B"/>
          <w:lang w:eastAsia="zh-CN" w:bidi="ar"/>
        </w:rPr>
        <w:t>void</w:t>
      </w:r>
      <w:r>
        <w:rPr>
          <w:rFonts w:ascii="Consolas" w:eastAsia="Consolas" w:hAnsi="Consolas" w:cs="Consolas"/>
          <w:color w:val="C0C5CE"/>
          <w:sz w:val="21"/>
          <w:szCs w:val="21"/>
          <w:shd w:val="clear" w:color="auto" w:fill="2B303B"/>
          <w:lang w:eastAsia="zh-CN" w:bidi="ar"/>
        </w:rPr>
        <w:t>*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eastAsia="zh-CN" w:bidi="ar"/>
        </w:rPr>
        <w:t>bitonic_merge_parallel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(</w:t>
      </w:r>
      <w:r>
        <w:rPr>
          <w:rFonts w:ascii="Consolas" w:eastAsia="Consolas" w:hAnsi="Consolas" w:cs="Consolas"/>
          <w:i/>
          <w:iCs/>
          <w:color w:val="B48EAD"/>
          <w:sz w:val="21"/>
          <w:szCs w:val="21"/>
          <w:shd w:val="clear" w:color="auto" w:fill="2B303B"/>
          <w:lang w:eastAsia="zh-CN" w:bidi="ar"/>
        </w:rPr>
        <w:t>void</w:t>
      </w:r>
      <w:r>
        <w:rPr>
          <w:rFonts w:ascii="Consolas" w:eastAsia="Consolas" w:hAnsi="Consolas" w:cs="Consolas"/>
          <w:color w:val="C0C5CE"/>
          <w:sz w:val="21"/>
          <w:szCs w:val="21"/>
          <w:shd w:val="clear" w:color="auto" w:fill="2B303B"/>
          <w:lang w:eastAsia="zh-CN" w:bidi="ar"/>
        </w:rPr>
        <w:t>*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arg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) {</w:t>
      </w:r>
    </w:p>
    <w:p w14:paraId="100CF8DC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    </w:t>
      </w:r>
      <w:r>
        <w:rPr>
          <w:rFonts w:ascii="Consolas" w:eastAsia="Consolas" w:hAnsi="Consolas" w:cs="Consolas"/>
          <w:color w:val="EBCB8B"/>
          <w:sz w:val="21"/>
          <w:szCs w:val="21"/>
          <w:shd w:val="clear" w:color="auto" w:fill="2B303B"/>
          <w:lang w:eastAsia="zh-CN" w:bidi="ar"/>
        </w:rPr>
        <w:t>ThreadArgs</w:t>
      </w:r>
      <w:r>
        <w:rPr>
          <w:rFonts w:ascii="Consolas" w:eastAsia="Consolas" w:hAnsi="Consolas" w:cs="Consolas"/>
          <w:color w:val="C0C5CE"/>
          <w:sz w:val="21"/>
          <w:szCs w:val="21"/>
          <w:shd w:val="clear" w:color="auto" w:fill="2B303B"/>
          <w:lang w:eastAsia="zh-CN" w:bidi="ar"/>
        </w:rPr>
        <w:t>*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args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C0C5CE"/>
          <w:sz w:val="21"/>
          <w:szCs w:val="21"/>
          <w:shd w:val="clear" w:color="auto" w:fill="2B303B"/>
          <w:lang w:eastAsia="zh-CN" w:bidi="ar"/>
        </w:rPr>
        <w:t>=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(</w:t>
      </w:r>
      <w:r>
        <w:rPr>
          <w:rFonts w:ascii="Consolas" w:eastAsia="Consolas" w:hAnsi="Consolas" w:cs="Consolas"/>
          <w:color w:val="EBCB8B"/>
          <w:sz w:val="21"/>
          <w:szCs w:val="21"/>
          <w:shd w:val="clear" w:color="auto" w:fill="2B303B"/>
          <w:lang w:eastAsia="zh-CN" w:bidi="ar"/>
        </w:rPr>
        <w:t>ThreadArgs</w:t>
      </w:r>
      <w:r>
        <w:rPr>
          <w:rFonts w:ascii="Consolas" w:eastAsia="Consolas" w:hAnsi="Consolas" w:cs="Consolas"/>
          <w:color w:val="C0C5CE"/>
          <w:sz w:val="21"/>
          <w:szCs w:val="21"/>
          <w:shd w:val="clear" w:color="auto" w:fill="2B303B"/>
          <w:lang w:eastAsia="zh-CN" w:bidi="ar"/>
        </w:rPr>
        <w:t>*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)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arg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;</w:t>
      </w:r>
    </w:p>
    <w:p w14:paraId="5CB3DC33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    </w:t>
      </w:r>
    </w:p>
    <w:p w14:paraId="7B1366EB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    </w:t>
      </w:r>
      <w:r>
        <w:rPr>
          <w:rFonts w:ascii="Consolas" w:eastAsia="Consolas" w:hAnsi="Consolas" w:cs="Consolas"/>
          <w:i/>
          <w:iCs/>
          <w:color w:val="B48EAD"/>
          <w:sz w:val="21"/>
          <w:szCs w:val="21"/>
          <w:shd w:val="clear" w:color="auto" w:fill="2B303B"/>
          <w:lang w:eastAsia="zh-CN" w:bidi="ar"/>
        </w:rPr>
        <w:t>if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(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args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-&gt;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count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eastAsia="zh-CN" w:bidi="ar"/>
        </w:rPr>
        <w:t>&gt;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D0866E"/>
          <w:sz w:val="21"/>
          <w:szCs w:val="21"/>
          <w:shd w:val="clear" w:color="auto" w:fill="2B303B"/>
          <w:lang w:eastAsia="zh-CN" w:bidi="ar"/>
        </w:rPr>
        <w:t>1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) {</w:t>
      </w:r>
    </w:p>
    <w:p w14:paraId="32602FC5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        </w:t>
      </w:r>
      <w:r>
        <w:rPr>
          <w:rFonts w:ascii="Consolas" w:eastAsia="Consolas" w:hAnsi="Consolas" w:cs="Consolas"/>
          <w:i/>
          <w:iCs/>
          <w:color w:val="B48EAD"/>
          <w:sz w:val="21"/>
          <w:szCs w:val="21"/>
          <w:shd w:val="clear" w:color="auto" w:fill="2B303B"/>
          <w:lang w:eastAsia="zh-CN" w:bidi="ar"/>
        </w:rPr>
        <w:t>int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k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C0C5CE"/>
          <w:sz w:val="21"/>
          <w:szCs w:val="21"/>
          <w:shd w:val="clear" w:color="auto" w:fill="2B303B"/>
          <w:lang w:eastAsia="zh-CN" w:bidi="ar"/>
        </w:rPr>
        <w:t>=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args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-&gt;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count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C0C5CE"/>
          <w:sz w:val="21"/>
          <w:szCs w:val="21"/>
          <w:shd w:val="clear" w:color="auto" w:fill="2B303B"/>
          <w:lang w:eastAsia="zh-CN" w:bidi="ar"/>
        </w:rPr>
        <w:t>/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D0866E"/>
          <w:sz w:val="21"/>
          <w:szCs w:val="21"/>
          <w:shd w:val="clear" w:color="auto" w:fill="2B303B"/>
          <w:lang w:eastAsia="zh-CN" w:bidi="ar"/>
        </w:rPr>
        <w:t>2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;</w:t>
      </w:r>
    </w:p>
    <w:p w14:paraId="2F156FB6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        </w:t>
      </w:r>
      <w:r>
        <w:rPr>
          <w:rFonts w:ascii="Consolas" w:eastAsia="Consolas" w:hAnsi="Consolas" w:cs="Consolas"/>
          <w:i/>
          <w:iCs/>
          <w:color w:val="B48EAD"/>
          <w:sz w:val="21"/>
          <w:szCs w:val="21"/>
          <w:shd w:val="clear" w:color="auto" w:fill="2B303B"/>
          <w:lang w:eastAsia="zh-CN" w:bidi="ar"/>
        </w:rPr>
        <w:t>for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(</w:t>
      </w:r>
      <w:r>
        <w:rPr>
          <w:rFonts w:ascii="Consolas" w:eastAsia="Consolas" w:hAnsi="Consolas" w:cs="Consolas"/>
          <w:i/>
          <w:iCs/>
          <w:color w:val="B48EAD"/>
          <w:sz w:val="21"/>
          <w:szCs w:val="21"/>
          <w:shd w:val="clear" w:color="auto" w:fill="2B303B"/>
          <w:lang w:eastAsia="zh-CN" w:bidi="ar"/>
        </w:rPr>
        <w:t>int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i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C0C5CE"/>
          <w:sz w:val="21"/>
          <w:szCs w:val="21"/>
          <w:shd w:val="clear" w:color="auto" w:fill="2B303B"/>
          <w:lang w:eastAsia="zh-CN" w:bidi="ar"/>
        </w:rPr>
        <w:t>=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args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-&gt;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start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; 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i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eastAsia="zh-CN" w:bidi="ar"/>
        </w:rPr>
        <w:t>&lt;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args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-&gt;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start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C0C5CE"/>
          <w:sz w:val="21"/>
          <w:szCs w:val="21"/>
          <w:shd w:val="clear" w:color="auto" w:fill="2B303B"/>
          <w:lang w:eastAsia="zh-CN" w:bidi="ar"/>
        </w:rPr>
        <w:t>+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k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; 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i</w:t>
      </w:r>
      <w:r>
        <w:rPr>
          <w:rFonts w:ascii="Consolas" w:eastAsia="Consolas" w:hAnsi="Consolas" w:cs="Consolas"/>
          <w:color w:val="C0C5CE"/>
          <w:sz w:val="21"/>
          <w:szCs w:val="21"/>
          <w:shd w:val="clear" w:color="auto" w:fill="2B303B"/>
          <w:lang w:eastAsia="zh-CN" w:bidi="ar"/>
        </w:rPr>
        <w:t>++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) {</w:t>
      </w:r>
    </w:p>
    <w:p w14:paraId="646B561B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            </w:t>
      </w:r>
      <w:r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eastAsia="zh-CN" w:bidi="ar"/>
        </w:rPr>
        <w:t>compare_and_swap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(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args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-&gt;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array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, 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i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, 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i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C0C5CE"/>
          <w:sz w:val="21"/>
          <w:szCs w:val="21"/>
          <w:shd w:val="clear" w:color="auto" w:fill="2B303B"/>
          <w:lang w:eastAsia="zh-CN" w:bidi="ar"/>
        </w:rPr>
        <w:t>+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k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, 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args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-&gt;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direct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);</w:t>
      </w:r>
    </w:p>
    <w:p w14:paraId="04D34478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        }</w:t>
      </w:r>
    </w:p>
    <w:p w14:paraId="37F67055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        </w:t>
      </w:r>
    </w:p>
    <w:p w14:paraId="04404453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        </w:t>
      </w:r>
      <w:r>
        <w:rPr>
          <w:rFonts w:ascii="Consolas" w:eastAsia="Consolas" w:hAnsi="Consolas" w:cs="Consolas"/>
          <w:color w:val="EBCB8B"/>
          <w:sz w:val="21"/>
          <w:szCs w:val="21"/>
          <w:shd w:val="clear" w:color="auto" w:fill="2B303B"/>
          <w:lang w:eastAsia="zh-CN" w:bidi="ar"/>
        </w:rPr>
        <w:t>ThreadArgs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args1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C0C5CE"/>
          <w:sz w:val="21"/>
          <w:szCs w:val="21"/>
          <w:shd w:val="clear" w:color="auto" w:fill="2B303B"/>
          <w:lang w:eastAsia="zh-CN" w:bidi="ar"/>
        </w:rPr>
        <w:t>=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{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args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-&gt;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array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, 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args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-&gt;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start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, 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k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, 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args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-&gt;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direct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};</w:t>
      </w:r>
    </w:p>
    <w:p w14:paraId="3089D6A8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        </w:t>
      </w:r>
      <w:r>
        <w:rPr>
          <w:rFonts w:ascii="Consolas" w:eastAsia="Consolas" w:hAnsi="Consolas" w:cs="Consolas"/>
          <w:color w:val="EBCB8B"/>
          <w:sz w:val="21"/>
          <w:szCs w:val="21"/>
          <w:shd w:val="clear" w:color="auto" w:fill="2B303B"/>
          <w:lang w:eastAsia="zh-CN" w:bidi="ar"/>
        </w:rPr>
        <w:t>ThreadArgs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args2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C0C5CE"/>
          <w:sz w:val="21"/>
          <w:szCs w:val="21"/>
          <w:shd w:val="clear" w:color="auto" w:fill="2B303B"/>
          <w:lang w:eastAsia="zh-CN" w:bidi="ar"/>
        </w:rPr>
        <w:t>=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{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args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-&gt;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array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, 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args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-&gt;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start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C0C5CE"/>
          <w:sz w:val="21"/>
          <w:szCs w:val="21"/>
          <w:shd w:val="clear" w:color="auto" w:fill="2B303B"/>
          <w:lang w:eastAsia="zh-CN" w:bidi="ar"/>
        </w:rPr>
        <w:t>+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k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, 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k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, 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args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-&gt;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direct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};</w:t>
      </w:r>
    </w:p>
    <w:p w14:paraId="32FCAED8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        </w:t>
      </w:r>
    </w:p>
    <w:p w14:paraId="22CC56B5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        </w:t>
      </w:r>
      <w:r>
        <w:rPr>
          <w:rFonts w:ascii="Consolas" w:eastAsia="Consolas" w:hAnsi="Consolas" w:cs="Consolas"/>
          <w:i/>
          <w:iCs/>
          <w:color w:val="B48EAD"/>
          <w:sz w:val="21"/>
          <w:szCs w:val="21"/>
          <w:shd w:val="clear" w:color="auto" w:fill="2B303B"/>
          <w:lang w:eastAsia="zh-CN" w:bidi="ar"/>
        </w:rPr>
        <w:t>pthread_t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tid1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, 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tid2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;</w:t>
      </w:r>
    </w:p>
    <w:p w14:paraId="1427271D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        </w:t>
      </w:r>
      <w:r>
        <w:rPr>
          <w:rFonts w:ascii="Consolas" w:eastAsia="Consolas" w:hAnsi="Consolas" w:cs="Consolas"/>
          <w:i/>
          <w:iCs/>
          <w:color w:val="B48EAD"/>
          <w:sz w:val="21"/>
          <w:szCs w:val="21"/>
          <w:shd w:val="clear" w:color="auto" w:fill="2B303B"/>
          <w:lang w:eastAsia="zh-CN" w:bidi="ar"/>
        </w:rPr>
        <w:t>int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spawned1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C0C5CE"/>
          <w:sz w:val="21"/>
          <w:szCs w:val="21"/>
          <w:shd w:val="clear" w:color="auto" w:fill="2B303B"/>
          <w:lang w:eastAsia="zh-CN" w:bidi="ar"/>
        </w:rPr>
        <w:t>=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D0866E"/>
          <w:sz w:val="21"/>
          <w:szCs w:val="21"/>
          <w:shd w:val="clear" w:color="auto" w:fill="2B303B"/>
          <w:lang w:eastAsia="zh-CN" w:bidi="ar"/>
        </w:rPr>
        <w:t>0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, 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spawned2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C0C5CE"/>
          <w:sz w:val="21"/>
          <w:szCs w:val="21"/>
          <w:shd w:val="clear" w:color="auto" w:fill="2B303B"/>
          <w:lang w:eastAsia="zh-CN" w:bidi="ar"/>
        </w:rPr>
        <w:t>=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D0866E"/>
          <w:sz w:val="21"/>
          <w:szCs w:val="21"/>
          <w:shd w:val="clear" w:color="auto" w:fill="2B303B"/>
          <w:lang w:eastAsia="zh-CN" w:bidi="ar"/>
        </w:rPr>
        <w:t>0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;</w:t>
      </w:r>
    </w:p>
    <w:p w14:paraId="3D143058" w14:textId="77777777" w:rsidR="0015560E" w:rsidRDefault="0015560E"/>
    <w:p w14:paraId="4A8F6B45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        </w:t>
      </w:r>
      <w:r>
        <w:rPr>
          <w:rFonts w:ascii="Consolas" w:eastAsia="Consolas" w:hAnsi="Consolas" w:cs="Consolas"/>
          <w:i/>
          <w:iCs/>
          <w:color w:val="B48EAD"/>
          <w:sz w:val="21"/>
          <w:szCs w:val="21"/>
          <w:shd w:val="clear" w:color="auto" w:fill="2B303B"/>
          <w:lang w:eastAsia="zh-CN" w:bidi="ar"/>
        </w:rPr>
        <w:t>if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(</w:t>
      </w:r>
      <w:r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eastAsia="zh-CN" w:bidi="ar"/>
        </w:rPr>
        <w:t>try_enter_thread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()) {</w:t>
      </w:r>
    </w:p>
    <w:p w14:paraId="7B1324F5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lastRenderedPageBreak/>
        <w:t xml:space="preserve">            </w:t>
      </w:r>
      <w:r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eastAsia="zh-CN" w:bidi="ar"/>
        </w:rPr>
        <w:t>pthread_create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(</w:t>
      </w:r>
      <w:r>
        <w:rPr>
          <w:rFonts w:ascii="Consolas" w:eastAsia="Consolas" w:hAnsi="Consolas" w:cs="Consolas"/>
          <w:color w:val="C0C5CE"/>
          <w:sz w:val="21"/>
          <w:szCs w:val="21"/>
          <w:shd w:val="clear" w:color="auto" w:fill="2B303B"/>
          <w:lang w:eastAsia="zh-CN" w:bidi="ar"/>
        </w:rPr>
        <w:t>&amp;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tid1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, </w:t>
      </w:r>
      <w:r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eastAsia="zh-CN" w:bidi="ar"/>
        </w:rPr>
        <w:t>NULL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, </w:t>
      </w:r>
      <w:r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eastAsia="zh-CN" w:bidi="ar"/>
        </w:rPr>
        <w:t>bitonic_merge_parallel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, </w:t>
      </w:r>
      <w:r>
        <w:rPr>
          <w:rFonts w:ascii="Consolas" w:eastAsia="Consolas" w:hAnsi="Consolas" w:cs="Consolas"/>
          <w:color w:val="C0C5CE"/>
          <w:sz w:val="21"/>
          <w:szCs w:val="21"/>
          <w:shd w:val="clear" w:color="auto" w:fill="2B303B"/>
          <w:lang w:eastAsia="zh-CN" w:bidi="ar"/>
        </w:rPr>
        <w:t>&amp;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args1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);</w:t>
      </w:r>
    </w:p>
    <w:p w14:paraId="287DC49D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            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spawned1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C0C5CE"/>
          <w:sz w:val="21"/>
          <w:szCs w:val="21"/>
          <w:shd w:val="clear" w:color="auto" w:fill="2B303B"/>
          <w:lang w:eastAsia="zh-CN" w:bidi="ar"/>
        </w:rPr>
        <w:t>=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D0866E"/>
          <w:sz w:val="21"/>
          <w:szCs w:val="21"/>
          <w:shd w:val="clear" w:color="auto" w:fill="2B303B"/>
          <w:lang w:eastAsia="zh-CN" w:bidi="ar"/>
        </w:rPr>
        <w:t>1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;</w:t>
      </w:r>
    </w:p>
    <w:p w14:paraId="7BEC8D61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        } </w:t>
      </w:r>
      <w:r>
        <w:rPr>
          <w:rFonts w:ascii="Consolas" w:eastAsia="Consolas" w:hAnsi="Consolas" w:cs="Consolas"/>
          <w:i/>
          <w:iCs/>
          <w:color w:val="B48EAD"/>
          <w:sz w:val="21"/>
          <w:szCs w:val="21"/>
          <w:shd w:val="clear" w:color="auto" w:fill="2B303B"/>
          <w:lang w:eastAsia="zh-CN" w:bidi="ar"/>
        </w:rPr>
        <w:t>else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{</w:t>
      </w:r>
    </w:p>
    <w:p w14:paraId="3CF8B3FB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            </w:t>
      </w:r>
      <w:r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eastAsia="zh-CN" w:bidi="ar"/>
        </w:rPr>
        <w:t>bitonic_merge_parallel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(</w:t>
      </w:r>
      <w:r>
        <w:rPr>
          <w:rFonts w:ascii="Consolas" w:eastAsia="Consolas" w:hAnsi="Consolas" w:cs="Consolas"/>
          <w:color w:val="C0C5CE"/>
          <w:sz w:val="21"/>
          <w:szCs w:val="21"/>
          <w:shd w:val="clear" w:color="auto" w:fill="2B303B"/>
          <w:lang w:eastAsia="zh-CN" w:bidi="ar"/>
        </w:rPr>
        <w:t>&amp;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args1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); </w:t>
      </w:r>
    </w:p>
    <w:p w14:paraId="2C1D73D5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        }</w:t>
      </w:r>
    </w:p>
    <w:p w14:paraId="00F18F72" w14:textId="77777777" w:rsidR="0015560E" w:rsidRDefault="0015560E"/>
    <w:p w14:paraId="4E18AC74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        </w:t>
      </w:r>
      <w:r>
        <w:rPr>
          <w:rFonts w:ascii="Consolas" w:eastAsia="Consolas" w:hAnsi="Consolas" w:cs="Consolas"/>
          <w:i/>
          <w:iCs/>
          <w:color w:val="B48EAD"/>
          <w:sz w:val="21"/>
          <w:szCs w:val="21"/>
          <w:shd w:val="clear" w:color="auto" w:fill="2B303B"/>
          <w:lang w:eastAsia="zh-CN" w:bidi="ar"/>
        </w:rPr>
        <w:t>if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(</w:t>
      </w:r>
      <w:r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eastAsia="zh-CN" w:bidi="ar"/>
        </w:rPr>
        <w:t>try_enter_thread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()) {</w:t>
      </w:r>
    </w:p>
    <w:p w14:paraId="239CC625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            </w:t>
      </w:r>
      <w:r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eastAsia="zh-CN" w:bidi="ar"/>
        </w:rPr>
        <w:t>pthread_create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(</w:t>
      </w:r>
      <w:r>
        <w:rPr>
          <w:rFonts w:ascii="Consolas" w:eastAsia="Consolas" w:hAnsi="Consolas" w:cs="Consolas"/>
          <w:color w:val="C0C5CE"/>
          <w:sz w:val="21"/>
          <w:szCs w:val="21"/>
          <w:shd w:val="clear" w:color="auto" w:fill="2B303B"/>
          <w:lang w:eastAsia="zh-CN" w:bidi="ar"/>
        </w:rPr>
        <w:t>&amp;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tid2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, </w:t>
      </w:r>
      <w:r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eastAsia="zh-CN" w:bidi="ar"/>
        </w:rPr>
        <w:t>NULL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, </w:t>
      </w:r>
      <w:r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eastAsia="zh-CN" w:bidi="ar"/>
        </w:rPr>
        <w:t>bitonic_merge_parallel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, </w:t>
      </w:r>
      <w:r>
        <w:rPr>
          <w:rFonts w:ascii="Consolas" w:eastAsia="Consolas" w:hAnsi="Consolas" w:cs="Consolas"/>
          <w:color w:val="C0C5CE"/>
          <w:sz w:val="21"/>
          <w:szCs w:val="21"/>
          <w:shd w:val="clear" w:color="auto" w:fill="2B303B"/>
          <w:lang w:eastAsia="zh-CN" w:bidi="ar"/>
        </w:rPr>
        <w:t>&amp;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args2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);</w:t>
      </w:r>
    </w:p>
    <w:p w14:paraId="506A3CE0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            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spawned2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C0C5CE"/>
          <w:sz w:val="21"/>
          <w:szCs w:val="21"/>
          <w:shd w:val="clear" w:color="auto" w:fill="2B303B"/>
          <w:lang w:eastAsia="zh-CN" w:bidi="ar"/>
        </w:rPr>
        <w:t>=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D0866E"/>
          <w:sz w:val="21"/>
          <w:szCs w:val="21"/>
          <w:shd w:val="clear" w:color="auto" w:fill="2B303B"/>
          <w:lang w:eastAsia="zh-CN" w:bidi="ar"/>
        </w:rPr>
        <w:t>1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;</w:t>
      </w:r>
    </w:p>
    <w:p w14:paraId="16AE4980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        } </w:t>
      </w:r>
      <w:r>
        <w:rPr>
          <w:rFonts w:ascii="Consolas" w:eastAsia="Consolas" w:hAnsi="Consolas" w:cs="Consolas"/>
          <w:i/>
          <w:iCs/>
          <w:color w:val="B48EAD"/>
          <w:sz w:val="21"/>
          <w:szCs w:val="21"/>
          <w:shd w:val="clear" w:color="auto" w:fill="2B303B"/>
          <w:lang w:eastAsia="zh-CN" w:bidi="ar"/>
        </w:rPr>
        <w:t>else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{</w:t>
      </w:r>
    </w:p>
    <w:p w14:paraId="37466B19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            </w:t>
      </w:r>
      <w:r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eastAsia="zh-CN" w:bidi="ar"/>
        </w:rPr>
        <w:t>bitonic_merge_parallel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(</w:t>
      </w:r>
      <w:r>
        <w:rPr>
          <w:rFonts w:ascii="Consolas" w:eastAsia="Consolas" w:hAnsi="Consolas" w:cs="Consolas"/>
          <w:color w:val="C0C5CE"/>
          <w:sz w:val="21"/>
          <w:szCs w:val="21"/>
          <w:shd w:val="clear" w:color="auto" w:fill="2B303B"/>
          <w:lang w:eastAsia="zh-CN" w:bidi="ar"/>
        </w:rPr>
        <w:t>&amp;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args2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); </w:t>
      </w:r>
    </w:p>
    <w:p w14:paraId="23876F62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        }</w:t>
      </w:r>
    </w:p>
    <w:p w14:paraId="1DC8B927" w14:textId="77777777" w:rsidR="0015560E" w:rsidRDefault="0015560E"/>
    <w:p w14:paraId="3873C9A3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        </w:t>
      </w:r>
      <w:r>
        <w:rPr>
          <w:rFonts w:ascii="Consolas" w:eastAsia="Consolas" w:hAnsi="Consolas" w:cs="Consolas"/>
          <w:i/>
          <w:iCs/>
          <w:color w:val="B48EAD"/>
          <w:sz w:val="21"/>
          <w:szCs w:val="21"/>
          <w:shd w:val="clear" w:color="auto" w:fill="2B303B"/>
          <w:lang w:eastAsia="zh-CN" w:bidi="ar"/>
        </w:rPr>
        <w:t>if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(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spawned1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) { </w:t>
      </w:r>
      <w:r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eastAsia="zh-CN" w:bidi="ar"/>
        </w:rPr>
        <w:t>pthread_join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(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tid1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, </w:t>
      </w:r>
      <w:r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eastAsia="zh-CN" w:bidi="ar"/>
        </w:rPr>
        <w:t>NULL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); </w:t>
      </w:r>
      <w:r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eastAsia="zh-CN" w:bidi="ar"/>
        </w:rPr>
        <w:t>leave_thread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(); }</w:t>
      </w:r>
    </w:p>
    <w:p w14:paraId="4D0B3C18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        </w:t>
      </w:r>
      <w:r>
        <w:rPr>
          <w:rFonts w:ascii="Consolas" w:eastAsia="Consolas" w:hAnsi="Consolas" w:cs="Consolas"/>
          <w:i/>
          <w:iCs/>
          <w:color w:val="B48EAD"/>
          <w:sz w:val="21"/>
          <w:szCs w:val="21"/>
          <w:shd w:val="clear" w:color="auto" w:fill="2B303B"/>
          <w:lang w:eastAsia="zh-CN" w:bidi="ar"/>
        </w:rPr>
        <w:t>if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(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spawned2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) { </w:t>
      </w:r>
      <w:r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eastAsia="zh-CN" w:bidi="ar"/>
        </w:rPr>
        <w:t>pthread_join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(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tid2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, </w:t>
      </w:r>
      <w:r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eastAsia="zh-CN" w:bidi="ar"/>
        </w:rPr>
        <w:t>NULL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); </w:t>
      </w:r>
      <w:r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eastAsia="zh-CN" w:bidi="ar"/>
        </w:rPr>
        <w:t>leave_thread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(); }</w:t>
      </w:r>
    </w:p>
    <w:p w14:paraId="430D424E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    }</w:t>
      </w:r>
    </w:p>
    <w:p w14:paraId="6EB57F27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    </w:t>
      </w:r>
      <w:r>
        <w:rPr>
          <w:rFonts w:ascii="Consolas" w:eastAsia="Consolas" w:hAnsi="Consolas" w:cs="Consolas"/>
          <w:i/>
          <w:iCs/>
          <w:color w:val="B48EAD"/>
          <w:sz w:val="21"/>
          <w:szCs w:val="21"/>
          <w:shd w:val="clear" w:color="auto" w:fill="2B303B"/>
          <w:lang w:eastAsia="zh-CN" w:bidi="ar"/>
        </w:rPr>
        <w:t>return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eastAsia="zh-CN" w:bidi="ar"/>
        </w:rPr>
        <w:t>NULL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;</w:t>
      </w:r>
    </w:p>
    <w:p w14:paraId="43DBECAF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}</w:t>
      </w:r>
    </w:p>
    <w:p w14:paraId="6713D69B" w14:textId="77777777" w:rsidR="0015560E" w:rsidRDefault="0015560E"/>
    <w:p w14:paraId="7F1CDAC3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i/>
          <w:iCs/>
          <w:color w:val="B48EAD"/>
          <w:sz w:val="21"/>
          <w:szCs w:val="21"/>
          <w:shd w:val="clear" w:color="auto" w:fill="2B303B"/>
          <w:lang w:eastAsia="zh-CN" w:bidi="ar"/>
        </w:rPr>
        <w:t>void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eastAsia="zh-CN" w:bidi="ar"/>
        </w:rPr>
        <w:t>bitonic_merge_serial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(</w:t>
      </w:r>
      <w:r>
        <w:rPr>
          <w:rFonts w:ascii="Consolas" w:eastAsia="Consolas" w:hAnsi="Consolas" w:cs="Consolas"/>
          <w:i/>
          <w:iCs/>
          <w:color w:val="B48EAD"/>
          <w:sz w:val="21"/>
          <w:szCs w:val="21"/>
          <w:shd w:val="clear" w:color="auto" w:fill="2B303B"/>
          <w:lang w:eastAsia="zh-CN" w:bidi="ar"/>
        </w:rPr>
        <w:t>int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C0C5CE"/>
          <w:sz w:val="21"/>
          <w:szCs w:val="21"/>
          <w:shd w:val="clear" w:color="auto" w:fill="2B303B"/>
          <w:lang w:eastAsia="zh-CN" w:bidi="ar"/>
        </w:rPr>
        <w:t>*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array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, </w:t>
      </w:r>
      <w:r>
        <w:rPr>
          <w:rFonts w:ascii="Consolas" w:eastAsia="Consolas" w:hAnsi="Consolas" w:cs="Consolas"/>
          <w:i/>
          <w:iCs/>
          <w:color w:val="B48EAD"/>
          <w:sz w:val="21"/>
          <w:szCs w:val="21"/>
          <w:shd w:val="clear" w:color="auto" w:fill="2B303B"/>
          <w:lang w:eastAsia="zh-CN" w:bidi="ar"/>
        </w:rPr>
        <w:t>int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start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, </w:t>
      </w:r>
      <w:r>
        <w:rPr>
          <w:rFonts w:ascii="Consolas" w:eastAsia="Consolas" w:hAnsi="Consolas" w:cs="Consolas"/>
          <w:i/>
          <w:iCs/>
          <w:color w:val="B48EAD"/>
          <w:sz w:val="21"/>
          <w:szCs w:val="21"/>
          <w:shd w:val="clear" w:color="auto" w:fill="2B303B"/>
          <w:lang w:eastAsia="zh-CN" w:bidi="ar"/>
        </w:rPr>
        <w:t>int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count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, </w:t>
      </w:r>
      <w:r>
        <w:rPr>
          <w:rFonts w:ascii="Consolas" w:eastAsia="Consolas" w:hAnsi="Consolas" w:cs="Consolas"/>
          <w:i/>
          <w:iCs/>
          <w:color w:val="B48EAD"/>
          <w:sz w:val="21"/>
          <w:szCs w:val="21"/>
          <w:shd w:val="clear" w:color="auto" w:fill="2B303B"/>
          <w:lang w:eastAsia="zh-CN" w:bidi="ar"/>
        </w:rPr>
        <w:t>int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direct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) {</w:t>
      </w:r>
    </w:p>
    <w:p w14:paraId="11015E9B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    </w:t>
      </w:r>
      <w:r>
        <w:rPr>
          <w:rFonts w:ascii="Consolas" w:eastAsia="Consolas" w:hAnsi="Consolas" w:cs="Consolas"/>
          <w:i/>
          <w:iCs/>
          <w:color w:val="B48EAD"/>
          <w:sz w:val="21"/>
          <w:szCs w:val="21"/>
          <w:shd w:val="clear" w:color="auto" w:fill="2B303B"/>
          <w:lang w:eastAsia="zh-CN" w:bidi="ar"/>
        </w:rPr>
        <w:t>if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(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count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eastAsia="zh-CN" w:bidi="ar"/>
        </w:rPr>
        <w:t>&gt;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D0866E"/>
          <w:sz w:val="21"/>
          <w:szCs w:val="21"/>
          <w:shd w:val="clear" w:color="auto" w:fill="2B303B"/>
          <w:lang w:eastAsia="zh-CN" w:bidi="ar"/>
        </w:rPr>
        <w:t>1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) {</w:t>
      </w:r>
    </w:p>
    <w:p w14:paraId="7C972C35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        </w:t>
      </w:r>
      <w:r>
        <w:rPr>
          <w:rFonts w:ascii="Consolas" w:eastAsia="Consolas" w:hAnsi="Consolas" w:cs="Consolas"/>
          <w:i/>
          <w:iCs/>
          <w:color w:val="B48EAD"/>
          <w:sz w:val="21"/>
          <w:szCs w:val="21"/>
          <w:shd w:val="clear" w:color="auto" w:fill="2B303B"/>
          <w:lang w:eastAsia="zh-CN" w:bidi="ar"/>
        </w:rPr>
        <w:t>int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k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C0C5CE"/>
          <w:sz w:val="21"/>
          <w:szCs w:val="21"/>
          <w:shd w:val="clear" w:color="auto" w:fill="2B303B"/>
          <w:lang w:eastAsia="zh-CN" w:bidi="ar"/>
        </w:rPr>
        <w:t>=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count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C0C5CE"/>
          <w:sz w:val="21"/>
          <w:szCs w:val="21"/>
          <w:shd w:val="clear" w:color="auto" w:fill="2B303B"/>
          <w:lang w:eastAsia="zh-CN" w:bidi="ar"/>
        </w:rPr>
        <w:t>/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D0866E"/>
          <w:sz w:val="21"/>
          <w:szCs w:val="21"/>
          <w:shd w:val="clear" w:color="auto" w:fill="2B303B"/>
          <w:lang w:eastAsia="zh-CN" w:bidi="ar"/>
        </w:rPr>
        <w:t>2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;</w:t>
      </w:r>
    </w:p>
    <w:p w14:paraId="4E87ED88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        </w:t>
      </w:r>
      <w:r>
        <w:rPr>
          <w:rFonts w:ascii="Consolas" w:eastAsia="Consolas" w:hAnsi="Consolas" w:cs="Consolas"/>
          <w:i/>
          <w:iCs/>
          <w:color w:val="B48EAD"/>
          <w:sz w:val="21"/>
          <w:szCs w:val="21"/>
          <w:shd w:val="clear" w:color="auto" w:fill="2B303B"/>
          <w:lang w:eastAsia="zh-CN" w:bidi="ar"/>
        </w:rPr>
        <w:t>for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(</w:t>
      </w:r>
      <w:r>
        <w:rPr>
          <w:rFonts w:ascii="Consolas" w:eastAsia="Consolas" w:hAnsi="Consolas" w:cs="Consolas"/>
          <w:i/>
          <w:iCs/>
          <w:color w:val="B48EAD"/>
          <w:sz w:val="21"/>
          <w:szCs w:val="21"/>
          <w:shd w:val="clear" w:color="auto" w:fill="2B303B"/>
          <w:lang w:eastAsia="zh-CN" w:bidi="ar"/>
        </w:rPr>
        <w:t>int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i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C0C5CE"/>
          <w:sz w:val="21"/>
          <w:szCs w:val="21"/>
          <w:shd w:val="clear" w:color="auto" w:fill="2B303B"/>
          <w:lang w:eastAsia="zh-CN" w:bidi="ar"/>
        </w:rPr>
        <w:t>=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start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; 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i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eastAsia="zh-CN" w:bidi="ar"/>
        </w:rPr>
        <w:t>&lt;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start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C0C5CE"/>
          <w:sz w:val="21"/>
          <w:szCs w:val="21"/>
          <w:shd w:val="clear" w:color="auto" w:fill="2B303B"/>
          <w:lang w:eastAsia="zh-CN" w:bidi="ar"/>
        </w:rPr>
        <w:t>+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k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; 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i</w:t>
      </w:r>
      <w:r>
        <w:rPr>
          <w:rFonts w:ascii="Consolas" w:eastAsia="Consolas" w:hAnsi="Consolas" w:cs="Consolas"/>
          <w:color w:val="C0C5CE"/>
          <w:sz w:val="21"/>
          <w:szCs w:val="21"/>
          <w:shd w:val="clear" w:color="auto" w:fill="2B303B"/>
          <w:lang w:eastAsia="zh-CN" w:bidi="ar"/>
        </w:rPr>
        <w:t>++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) {</w:t>
      </w:r>
    </w:p>
    <w:p w14:paraId="4FB0530C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            </w:t>
      </w:r>
      <w:r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eastAsia="zh-CN" w:bidi="ar"/>
        </w:rPr>
        <w:t>compare_and_swap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(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array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, 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i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, 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i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C0C5CE"/>
          <w:sz w:val="21"/>
          <w:szCs w:val="21"/>
          <w:shd w:val="clear" w:color="auto" w:fill="2B303B"/>
          <w:lang w:eastAsia="zh-CN" w:bidi="ar"/>
        </w:rPr>
        <w:t>+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k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, 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direct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);</w:t>
      </w:r>
    </w:p>
    <w:p w14:paraId="3A6EC8A1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        }</w:t>
      </w:r>
    </w:p>
    <w:p w14:paraId="47139717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        </w:t>
      </w:r>
      <w:r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eastAsia="zh-CN" w:bidi="ar"/>
        </w:rPr>
        <w:t>bitonic_merge_serial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(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array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, 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start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, 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k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, 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direct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);</w:t>
      </w:r>
    </w:p>
    <w:p w14:paraId="55981596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        </w:t>
      </w:r>
      <w:r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eastAsia="zh-CN" w:bidi="ar"/>
        </w:rPr>
        <w:t>bitonic_merge_serial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(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array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, 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start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C0C5CE"/>
          <w:sz w:val="21"/>
          <w:szCs w:val="21"/>
          <w:shd w:val="clear" w:color="auto" w:fill="2B303B"/>
          <w:lang w:eastAsia="zh-CN" w:bidi="ar"/>
        </w:rPr>
        <w:t>+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k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, 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k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, 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direct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);</w:t>
      </w:r>
    </w:p>
    <w:p w14:paraId="4680F93A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    }</w:t>
      </w:r>
    </w:p>
    <w:p w14:paraId="5CE608D3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}</w:t>
      </w:r>
    </w:p>
    <w:p w14:paraId="7FED6FEC" w14:textId="77777777" w:rsidR="0015560E" w:rsidRDefault="0015560E"/>
    <w:p w14:paraId="52EBB8CE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i/>
          <w:iCs/>
          <w:color w:val="B48EAD"/>
          <w:sz w:val="21"/>
          <w:szCs w:val="21"/>
          <w:shd w:val="clear" w:color="auto" w:fill="2B303B"/>
          <w:lang w:eastAsia="zh-CN" w:bidi="ar"/>
        </w:rPr>
        <w:t>void</w:t>
      </w:r>
      <w:r>
        <w:rPr>
          <w:rFonts w:ascii="Consolas" w:eastAsia="Consolas" w:hAnsi="Consolas" w:cs="Consolas"/>
          <w:color w:val="C0C5CE"/>
          <w:sz w:val="21"/>
          <w:szCs w:val="21"/>
          <w:shd w:val="clear" w:color="auto" w:fill="2B303B"/>
          <w:lang w:eastAsia="zh-CN" w:bidi="ar"/>
        </w:rPr>
        <w:t>*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eastAsia="zh-CN" w:bidi="ar"/>
        </w:rPr>
        <w:t>bitonic_sort_parallel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(</w:t>
      </w:r>
      <w:r>
        <w:rPr>
          <w:rFonts w:ascii="Consolas" w:eastAsia="Consolas" w:hAnsi="Consolas" w:cs="Consolas"/>
          <w:i/>
          <w:iCs/>
          <w:color w:val="B48EAD"/>
          <w:sz w:val="21"/>
          <w:szCs w:val="21"/>
          <w:shd w:val="clear" w:color="auto" w:fill="2B303B"/>
          <w:lang w:eastAsia="zh-CN" w:bidi="ar"/>
        </w:rPr>
        <w:t>void</w:t>
      </w:r>
      <w:r>
        <w:rPr>
          <w:rFonts w:ascii="Consolas" w:eastAsia="Consolas" w:hAnsi="Consolas" w:cs="Consolas"/>
          <w:color w:val="C0C5CE"/>
          <w:sz w:val="21"/>
          <w:szCs w:val="21"/>
          <w:shd w:val="clear" w:color="auto" w:fill="2B303B"/>
          <w:lang w:eastAsia="zh-CN" w:bidi="ar"/>
        </w:rPr>
        <w:t>*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arg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) {</w:t>
      </w:r>
    </w:p>
    <w:p w14:paraId="381D8B48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    </w:t>
      </w:r>
      <w:r>
        <w:rPr>
          <w:rFonts w:ascii="Consolas" w:eastAsia="Consolas" w:hAnsi="Consolas" w:cs="Consolas"/>
          <w:color w:val="EBCB8B"/>
          <w:sz w:val="21"/>
          <w:szCs w:val="21"/>
          <w:shd w:val="clear" w:color="auto" w:fill="2B303B"/>
          <w:lang w:eastAsia="zh-CN" w:bidi="ar"/>
        </w:rPr>
        <w:t>ThreadArgs</w:t>
      </w:r>
      <w:r>
        <w:rPr>
          <w:rFonts w:ascii="Consolas" w:eastAsia="Consolas" w:hAnsi="Consolas" w:cs="Consolas"/>
          <w:color w:val="C0C5CE"/>
          <w:sz w:val="21"/>
          <w:szCs w:val="21"/>
          <w:shd w:val="clear" w:color="auto" w:fill="2B303B"/>
          <w:lang w:eastAsia="zh-CN" w:bidi="ar"/>
        </w:rPr>
        <w:t>*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args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C0C5CE"/>
          <w:sz w:val="21"/>
          <w:szCs w:val="21"/>
          <w:shd w:val="clear" w:color="auto" w:fill="2B303B"/>
          <w:lang w:eastAsia="zh-CN" w:bidi="ar"/>
        </w:rPr>
        <w:t>=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(</w:t>
      </w:r>
      <w:r>
        <w:rPr>
          <w:rFonts w:ascii="Consolas" w:eastAsia="Consolas" w:hAnsi="Consolas" w:cs="Consolas"/>
          <w:color w:val="EBCB8B"/>
          <w:sz w:val="21"/>
          <w:szCs w:val="21"/>
          <w:shd w:val="clear" w:color="auto" w:fill="2B303B"/>
          <w:lang w:eastAsia="zh-CN" w:bidi="ar"/>
        </w:rPr>
        <w:t>ThreadArgs</w:t>
      </w:r>
      <w:r>
        <w:rPr>
          <w:rFonts w:ascii="Consolas" w:eastAsia="Consolas" w:hAnsi="Consolas" w:cs="Consolas"/>
          <w:color w:val="C0C5CE"/>
          <w:sz w:val="21"/>
          <w:szCs w:val="21"/>
          <w:shd w:val="clear" w:color="auto" w:fill="2B303B"/>
          <w:lang w:eastAsia="zh-CN" w:bidi="ar"/>
        </w:rPr>
        <w:t>*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)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arg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;</w:t>
      </w:r>
    </w:p>
    <w:p w14:paraId="607517D4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    </w:t>
      </w:r>
    </w:p>
    <w:p w14:paraId="07201595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    </w:t>
      </w:r>
      <w:r>
        <w:rPr>
          <w:rFonts w:ascii="Consolas" w:eastAsia="Consolas" w:hAnsi="Consolas" w:cs="Consolas"/>
          <w:i/>
          <w:iCs/>
          <w:color w:val="B48EAD"/>
          <w:sz w:val="21"/>
          <w:szCs w:val="21"/>
          <w:shd w:val="clear" w:color="auto" w:fill="2B303B"/>
          <w:lang w:eastAsia="zh-CN" w:bidi="ar"/>
        </w:rPr>
        <w:t>if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(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args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-&gt;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count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eastAsia="zh-CN" w:bidi="ar"/>
        </w:rPr>
        <w:t>&gt;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D0866E"/>
          <w:sz w:val="21"/>
          <w:szCs w:val="21"/>
          <w:shd w:val="clear" w:color="auto" w:fill="2B303B"/>
          <w:lang w:eastAsia="zh-CN" w:bidi="ar"/>
        </w:rPr>
        <w:t>1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) {</w:t>
      </w:r>
    </w:p>
    <w:p w14:paraId="74E8A861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        </w:t>
      </w:r>
      <w:r>
        <w:rPr>
          <w:rFonts w:ascii="Consolas" w:eastAsia="Consolas" w:hAnsi="Consolas" w:cs="Consolas"/>
          <w:i/>
          <w:iCs/>
          <w:color w:val="B48EAD"/>
          <w:sz w:val="21"/>
          <w:szCs w:val="21"/>
          <w:shd w:val="clear" w:color="auto" w:fill="2B303B"/>
          <w:lang w:eastAsia="zh-CN" w:bidi="ar"/>
        </w:rPr>
        <w:t>int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k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C0C5CE"/>
          <w:sz w:val="21"/>
          <w:szCs w:val="21"/>
          <w:shd w:val="clear" w:color="auto" w:fill="2B303B"/>
          <w:lang w:eastAsia="zh-CN" w:bidi="ar"/>
        </w:rPr>
        <w:t>=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args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-&gt;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count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C0C5CE"/>
          <w:sz w:val="21"/>
          <w:szCs w:val="21"/>
          <w:shd w:val="clear" w:color="auto" w:fill="2B303B"/>
          <w:lang w:eastAsia="zh-CN" w:bidi="ar"/>
        </w:rPr>
        <w:t>/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D0866E"/>
          <w:sz w:val="21"/>
          <w:szCs w:val="21"/>
          <w:shd w:val="clear" w:color="auto" w:fill="2B303B"/>
          <w:lang w:eastAsia="zh-CN" w:bidi="ar"/>
        </w:rPr>
        <w:t>2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;</w:t>
      </w:r>
    </w:p>
    <w:p w14:paraId="1C90745F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        </w:t>
      </w:r>
    </w:p>
    <w:p w14:paraId="6CCD1FF9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        </w:t>
      </w:r>
      <w:r>
        <w:rPr>
          <w:rFonts w:ascii="Consolas" w:eastAsia="Consolas" w:hAnsi="Consolas" w:cs="Consolas"/>
          <w:color w:val="EBCB8B"/>
          <w:sz w:val="21"/>
          <w:szCs w:val="21"/>
          <w:shd w:val="clear" w:color="auto" w:fill="2B303B"/>
          <w:lang w:eastAsia="zh-CN" w:bidi="ar"/>
        </w:rPr>
        <w:t>ThreadArgs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args1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C0C5CE"/>
          <w:sz w:val="21"/>
          <w:szCs w:val="21"/>
          <w:shd w:val="clear" w:color="auto" w:fill="2B303B"/>
          <w:lang w:eastAsia="zh-CN" w:bidi="ar"/>
        </w:rPr>
        <w:t>=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{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args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-&gt;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array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, 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args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-&gt;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start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, 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k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, </w:t>
      </w:r>
      <w:r>
        <w:rPr>
          <w:rFonts w:ascii="Consolas" w:eastAsia="Consolas" w:hAnsi="Consolas" w:cs="Consolas"/>
          <w:color w:val="D0866E"/>
          <w:sz w:val="21"/>
          <w:szCs w:val="21"/>
          <w:shd w:val="clear" w:color="auto" w:fill="2B303B"/>
          <w:lang w:eastAsia="zh-CN" w:bidi="ar"/>
        </w:rPr>
        <w:t>1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}; </w:t>
      </w:r>
    </w:p>
    <w:p w14:paraId="14508DE5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        </w:t>
      </w:r>
      <w:r>
        <w:rPr>
          <w:rFonts w:ascii="Consolas" w:eastAsia="Consolas" w:hAnsi="Consolas" w:cs="Consolas"/>
          <w:color w:val="EBCB8B"/>
          <w:sz w:val="21"/>
          <w:szCs w:val="21"/>
          <w:shd w:val="clear" w:color="auto" w:fill="2B303B"/>
          <w:lang w:eastAsia="zh-CN" w:bidi="ar"/>
        </w:rPr>
        <w:t>ThreadArgs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args2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C0C5CE"/>
          <w:sz w:val="21"/>
          <w:szCs w:val="21"/>
          <w:shd w:val="clear" w:color="auto" w:fill="2B303B"/>
          <w:lang w:eastAsia="zh-CN" w:bidi="ar"/>
        </w:rPr>
        <w:t>=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{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args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-&gt;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array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, 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args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-&gt;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start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C0C5CE"/>
          <w:sz w:val="21"/>
          <w:szCs w:val="21"/>
          <w:shd w:val="clear" w:color="auto" w:fill="2B303B"/>
          <w:lang w:eastAsia="zh-CN" w:bidi="ar"/>
        </w:rPr>
        <w:t>+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k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, 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k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, </w:t>
      </w:r>
      <w:r>
        <w:rPr>
          <w:rFonts w:ascii="Consolas" w:eastAsia="Consolas" w:hAnsi="Consolas" w:cs="Consolas"/>
          <w:color w:val="D0866E"/>
          <w:sz w:val="21"/>
          <w:szCs w:val="21"/>
          <w:shd w:val="clear" w:color="auto" w:fill="2B303B"/>
          <w:lang w:eastAsia="zh-CN" w:bidi="ar"/>
        </w:rPr>
        <w:t>0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}; </w:t>
      </w:r>
    </w:p>
    <w:p w14:paraId="7160362C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        </w:t>
      </w:r>
    </w:p>
    <w:p w14:paraId="130B27BB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        </w:t>
      </w:r>
      <w:r>
        <w:rPr>
          <w:rFonts w:ascii="Consolas" w:eastAsia="Consolas" w:hAnsi="Consolas" w:cs="Consolas"/>
          <w:i/>
          <w:iCs/>
          <w:color w:val="B48EAD"/>
          <w:sz w:val="21"/>
          <w:szCs w:val="21"/>
          <w:shd w:val="clear" w:color="auto" w:fill="2B303B"/>
          <w:lang w:eastAsia="zh-CN" w:bidi="ar"/>
        </w:rPr>
        <w:t>pthread_t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tid1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, 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tid2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;</w:t>
      </w:r>
    </w:p>
    <w:p w14:paraId="2DFFDA38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        </w:t>
      </w:r>
      <w:r>
        <w:rPr>
          <w:rFonts w:ascii="Consolas" w:eastAsia="Consolas" w:hAnsi="Consolas" w:cs="Consolas"/>
          <w:i/>
          <w:iCs/>
          <w:color w:val="B48EAD"/>
          <w:sz w:val="21"/>
          <w:szCs w:val="21"/>
          <w:shd w:val="clear" w:color="auto" w:fill="2B303B"/>
          <w:lang w:eastAsia="zh-CN" w:bidi="ar"/>
        </w:rPr>
        <w:t>int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spawned1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C0C5CE"/>
          <w:sz w:val="21"/>
          <w:szCs w:val="21"/>
          <w:shd w:val="clear" w:color="auto" w:fill="2B303B"/>
          <w:lang w:eastAsia="zh-CN" w:bidi="ar"/>
        </w:rPr>
        <w:t>=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D0866E"/>
          <w:sz w:val="21"/>
          <w:szCs w:val="21"/>
          <w:shd w:val="clear" w:color="auto" w:fill="2B303B"/>
          <w:lang w:eastAsia="zh-CN" w:bidi="ar"/>
        </w:rPr>
        <w:t>0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, 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spawned2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C0C5CE"/>
          <w:sz w:val="21"/>
          <w:szCs w:val="21"/>
          <w:shd w:val="clear" w:color="auto" w:fill="2B303B"/>
          <w:lang w:eastAsia="zh-CN" w:bidi="ar"/>
        </w:rPr>
        <w:t>=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D0866E"/>
          <w:sz w:val="21"/>
          <w:szCs w:val="21"/>
          <w:shd w:val="clear" w:color="auto" w:fill="2B303B"/>
          <w:lang w:eastAsia="zh-CN" w:bidi="ar"/>
        </w:rPr>
        <w:t>0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;</w:t>
      </w:r>
    </w:p>
    <w:p w14:paraId="4B637368" w14:textId="77777777" w:rsidR="0015560E" w:rsidRDefault="0015560E"/>
    <w:p w14:paraId="414F272F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        </w:t>
      </w:r>
      <w:r>
        <w:rPr>
          <w:rFonts w:ascii="Consolas" w:eastAsia="Consolas" w:hAnsi="Consolas" w:cs="Consolas"/>
          <w:i/>
          <w:iCs/>
          <w:color w:val="B48EAD"/>
          <w:sz w:val="21"/>
          <w:szCs w:val="21"/>
          <w:shd w:val="clear" w:color="auto" w:fill="2B303B"/>
          <w:lang w:eastAsia="zh-CN" w:bidi="ar"/>
        </w:rPr>
        <w:t>if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(</w:t>
      </w:r>
      <w:r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eastAsia="zh-CN" w:bidi="ar"/>
        </w:rPr>
        <w:t>try_enter_thread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()) {</w:t>
      </w:r>
    </w:p>
    <w:p w14:paraId="149F1E14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            </w:t>
      </w:r>
      <w:r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eastAsia="zh-CN" w:bidi="ar"/>
        </w:rPr>
        <w:t>pthread_create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(</w:t>
      </w:r>
      <w:r>
        <w:rPr>
          <w:rFonts w:ascii="Consolas" w:eastAsia="Consolas" w:hAnsi="Consolas" w:cs="Consolas"/>
          <w:color w:val="C0C5CE"/>
          <w:sz w:val="21"/>
          <w:szCs w:val="21"/>
          <w:shd w:val="clear" w:color="auto" w:fill="2B303B"/>
          <w:lang w:eastAsia="zh-CN" w:bidi="ar"/>
        </w:rPr>
        <w:t>&amp;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tid1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, </w:t>
      </w:r>
      <w:r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eastAsia="zh-CN" w:bidi="ar"/>
        </w:rPr>
        <w:t>NULL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, </w:t>
      </w:r>
      <w:r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eastAsia="zh-CN" w:bidi="ar"/>
        </w:rPr>
        <w:t>bitonic_sort_parallel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, </w:t>
      </w:r>
      <w:r>
        <w:rPr>
          <w:rFonts w:ascii="Consolas" w:eastAsia="Consolas" w:hAnsi="Consolas" w:cs="Consolas"/>
          <w:color w:val="C0C5CE"/>
          <w:sz w:val="21"/>
          <w:szCs w:val="21"/>
          <w:shd w:val="clear" w:color="auto" w:fill="2B303B"/>
          <w:lang w:eastAsia="zh-CN" w:bidi="ar"/>
        </w:rPr>
        <w:t>&amp;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args1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);</w:t>
      </w:r>
    </w:p>
    <w:p w14:paraId="37519D3D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lastRenderedPageBreak/>
        <w:t xml:space="preserve">            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spawned1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C0C5CE"/>
          <w:sz w:val="21"/>
          <w:szCs w:val="21"/>
          <w:shd w:val="clear" w:color="auto" w:fill="2B303B"/>
          <w:lang w:eastAsia="zh-CN" w:bidi="ar"/>
        </w:rPr>
        <w:t>=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D0866E"/>
          <w:sz w:val="21"/>
          <w:szCs w:val="21"/>
          <w:shd w:val="clear" w:color="auto" w:fill="2B303B"/>
          <w:lang w:eastAsia="zh-CN" w:bidi="ar"/>
        </w:rPr>
        <w:t>1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;</w:t>
      </w:r>
    </w:p>
    <w:p w14:paraId="5109FAEF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        } </w:t>
      </w:r>
      <w:r>
        <w:rPr>
          <w:rFonts w:ascii="Consolas" w:eastAsia="Consolas" w:hAnsi="Consolas" w:cs="Consolas"/>
          <w:i/>
          <w:iCs/>
          <w:color w:val="B48EAD"/>
          <w:sz w:val="21"/>
          <w:szCs w:val="21"/>
          <w:shd w:val="clear" w:color="auto" w:fill="2B303B"/>
          <w:lang w:eastAsia="zh-CN" w:bidi="ar"/>
        </w:rPr>
        <w:t>else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{</w:t>
      </w:r>
    </w:p>
    <w:p w14:paraId="06EC917F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            </w:t>
      </w:r>
      <w:r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eastAsia="zh-CN" w:bidi="ar"/>
        </w:rPr>
        <w:t>bitonic_sort_parallel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(</w:t>
      </w:r>
      <w:r>
        <w:rPr>
          <w:rFonts w:ascii="Consolas" w:eastAsia="Consolas" w:hAnsi="Consolas" w:cs="Consolas"/>
          <w:color w:val="C0C5CE"/>
          <w:sz w:val="21"/>
          <w:szCs w:val="21"/>
          <w:shd w:val="clear" w:color="auto" w:fill="2B303B"/>
          <w:lang w:eastAsia="zh-CN" w:bidi="ar"/>
        </w:rPr>
        <w:t>&amp;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args1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);</w:t>
      </w:r>
    </w:p>
    <w:p w14:paraId="3C96737A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        }</w:t>
      </w:r>
    </w:p>
    <w:p w14:paraId="72D8EDF4" w14:textId="77777777" w:rsidR="0015560E" w:rsidRDefault="0015560E"/>
    <w:p w14:paraId="072D934B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        </w:t>
      </w:r>
      <w:r>
        <w:rPr>
          <w:rFonts w:ascii="Consolas" w:eastAsia="Consolas" w:hAnsi="Consolas" w:cs="Consolas"/>
          <w:i/>
          <w:iCs/>
          <w:color w:val="B48EAD"/>
          <w:sz w:val="21"/>
          <w:szCs w:val="21"/>
          <w:shd w:val="clear" w:color="auto" w:fill="2B303B"/>
          <w:lang w:eastAsia="zh-CN" w:bidi="ar"/>
        </w:rPr>
        <w:t>if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(</w:t>
      </w:r>
      <w:r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eastAsia="zh-CN" w:bidi="ar"/>
        </w:rPr>
        <w:t>try_enter_thread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()) {</w:t>
      </w:r>
    </w:p>
    <w:p w14:paraId="7A785C37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            </w:t>
      </w:r>
      <w:r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eastAsia="zh-CN" w:bidi="ar"/>
        </w:rPr>
        <w:t>pthread_create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(</w:t>
      </w:r>
      <w:r>
        <w:rPr>
          <w:rFonts w:ascii="Consolas" w:eastAsia="Consolas" w:hAnsi="Consolas" w:cs="Consolas"/>
          <w:color w:val="C0C5CE"/>
          <w:sz w:val="21"/>
          <w:szCs w:val="21"/>
          <w:shd w:val="clear" w:color="auto" w:fill="2B303B"/>
          <w:lang w:eastAsia="zh-CN" w:bidi="ar"/>
        </w:rPr>
        <w:t>&amp;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tid2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, </w:t>
      </w:r>
      <w:r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eastAsia="zh-CN" w:bidi="ar"/>
        </w:rPr>
        <w:t>NULL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, </w:t>
      </w:r>
      <w:r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eastAsia="zh-CN" w:bidi="ar"/>
        </w:rPr>
        <w:t>bitonic_sort_parallel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, </w:t>
      </w:r>
      <w:r>
        <w:rPr>
          <w:rFonts w:ascii="Consolas" w:eastAsia="Consolas" w:hAnsi="Consolas" w:cs="Consolas"/>
          <w:color w:val="C0C5CE"/>
          <w:sz w:val="21"/>
          <w:szCs w:val="21"/>
          <w:shd w:val="clear" w:color="auto" w:fill="2B303B"/>
          <w:lang w:eastAsia="zh-CN" w:bidi="ar"/>
        </w:rPr>
        <w:t>&amp;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args2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);</w:t>
      </w:r>
    </w:p>
    <w:p w14:paraId="76769E1E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            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spawned2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C0C5CE"/>
          <w:sz w:val="21"/>
          <w:szCs w:val="21"/>
          <w:shd w:val="clear" w:color="auto" w:fill="2B303B"/>
          <w:lang w:eastAsia="zh-CN" w:bidi="ar"/>
        </w:rPr>
        <w:t>=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D0866E"/>
          <w:sz w:val="21"/>
          <w:szCs w:val="21"/>
          <w:shd w:val="clear" w:color="auto" w:fill="2B303B"/>
          <w:lang w:eastAsia="zh-CN" w:bidi="ar"/>
        </w:rPr>
        <w:t>1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;</w:t>
      </w:r>
    </w:p>
    <w:p w14:paraId="3F9CD3B8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        } </w:t>
      </w:r>
      <w:r>
        <w:rPr>
          <w:rFonts w:ascii="Consolas" w:eastAsia="Consolas" w:hAnsi="Consolas" w:cs="Consolas"/>
          <w:i/>
          <w:iCs/>
          <w:color w:val="B48EAD"/>
          <w:sz w:val="21"/>
          <w:szCs w:val="21"/>
          <w:shd w:val="clear" w:color="auto" w:fill="2B303B"/>
          <w:lang w:eastAsia="zh-CN" w:bidi="ar"/>
        </w:rPr>
        <w:t>else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{</w:t>
      </w:r>
    </w:p>
    <w:p w14:paraId="7E730631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            </w:t>
      </w:r>
      <w:r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eastAsia="zh-CN" w:bidi="ar"/>
        </w:rPr>
        <w:t>bitonic_sort_parallel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(</w:t>
      </w:r>
      <w:r>
        <w:rPr>
          <w:rFonts w:ascii="Consolas" w:eastAsia="Consolas" w:hAnsi="Consolas" w:cs="Consolas"/>
          <w:color w:val="C0C5CE"/>
          <w:sz w:val="21"/>
          <w:szCs w:val="21"/>
          <w:shd w:val="clear" w:color="auto" w:fill="2B303B"/>
          <w:lang w:eastAsia="zh-CN" w:bidi="ar"/>
        </w:rPr>
        <w:t>&amp;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args2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);</w:t>
      </w:r>
    </w:p>
    <w:p w14:paraId="1DC18987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        }</w:t>
      </w:r>
    </w:p>
    <w:p w14:paraId="24C5C01C" w14:textId="77777777" w:rsidR="0015560E" w:rsidRDefault="0015560E"/>
    <w:p w14:paraId="5167B143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        </w:t>
      </w:r>
      <w:r>
        <w:rPr>
          <w:rFonts w:ascii="Consolas" w:eastAsia="Consolas" w:hAnsi="Consolas" w:cs="Consolas"/>
          <w:i/>
          <w:iCs/>
          <w:color w:val="B48EAD"/>
          <w:sz w:val="21"/>
          <w:szCs w:val="21"/>
          <w:shd w:val="clear" w:color="auto" w:fill="2B303B"/>
          <w:lang w:eastAsia="zh-CN" w:bidi="ar"/>
        </w:rPr>
        <w:t>if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(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spawned1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) { </w:t>
      </w:r>
      <w:r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eastAsia="zh-CN" w:bidi="ar"/>
        </w:rPr>
        <w:t>pthread_join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(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tid1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, </w:t>
      </w:r>
      <w:r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eastAsia="zh-CN" w:bidi="ar"/>
        </w:rPr>
        <w:t>NULL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); </w:t>
      </w:r>
      <w:r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eastAsia="zh-CN" w:bidi="ar"/>
        </w:rPr>
        <w:t>leave_thread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(); }</w:t>
      </w:r>
    </w:p>
    <w:p w14:paraId="12082EEF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        </w:t>
      </w:r>
      <w:r>
        <w:rPr>
          <w:rFonts w:ascii="Consolas" w:eastAsia="Consolas" w:hAnsi="Consolas" w:cs="Consolas"/>
          <w:i/>
          <w:iCs/>
          <w:color w:val="B48EAD"/>
          <w:sz w:val="21"/>
          <w:szCs w:val="21"/>
          <w:shd w:val="clear" w:color="auto" w:fill="2B303B"/>
          <w:lang w:eastAsia="zh-CN" w:bidi="ar"/>
        </w:rPr>
        <w:t>if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(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spawned2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) { </w:t>
      </w:r>
      <w:r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eastAsia="zh-CN" w:bidi="ar"/>
        </w:rPr>
        <w:t>pthread_join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(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tid2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, </w:t>
      </w:r>
      <w:r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eastAsia="zh-CN" w:bidi="ar"/>
        </w:rPr>
        <w:t>NULL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); </w:t>
      </w:r>
      <w:r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eastAsia="zh-CN" w:bidi="ar"/>
        </w:rPr>
        <w:t>leave_thread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(); }</w:t>
      </w:r>
    </w:p>
    <w:p w14:paraId="5EFD4743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        </w:t>
      </w:r>
    </w:p>
    <w:p w14:paraId="35A3B746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        </w:t>
      </w:r>
      <w:r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eastAsia="zh-CN" w:bidi="ar"/>
        </w:rPr>
        <w:t>bitonic_merge_parallel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(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args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);</w:t>
      </w:r>
    </w:p>
    <w:p w14:paraId="64BABB6A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    }</w:t>
      </w:r>
    </w:p>
    <w:p w14:paraId="6AB4BA2E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    </w:t>
      </w:r>
      <w:r>
        <w:rPr>
          <w:rFonts w:ascii="Consolas" w:eastAsia="Consolas" w:hAnsi="Consolas" w:cs="Consolas"/>
          <w:i/>
          <w:iCs/>
          <w:color w:val="B48EAD"/>
          <w:sz w:val="21"/>
          <w:szCs w:val="21"/>
          <w:shd w:val="clear" w:color="auto" w:fill="2B303B"/>
          <w:lang w:eastAsia="zh-CN" w:bidi="ar"/>
        </w:rPr>
        <w:t>return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eastAsia="zh-CN" w:bidi="ar"/>
        </w:rPr>
        <w:t>NULL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;</w:t>
      </w:r>
    </w:p>
    <w:p w14:paraId="32576D66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}</w:t>
      </w:r>
    </w:p>
    <w:p w14:paraId="5F0CB11A" w14:textId="77777777" w:rsidR="0015560E" w:rsidRDefault="0015560E"/>
    <w:p w14:paraId="04F3247D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i/>
          <w:iCs/>
          <w:color w:val="B48EAD"/>
          <w:sz w:val="21"/>
          <w:szCs w:val="21"/>
          <w:shd w:val="clear" w:color="auto" w:fill="2B303B"/>
          <w:lang w:eastAsia="zh-CN" w:bidi="ar"/>
        </w:rPr>
        <w:t>void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eastAsia="zh-CN" w:bidi="ar"/>
        </w:rPr>
        <w:t>bitonic_sort_serial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(</w:t>
      </w:r>
      <w:r>
        <w:rPr>
          <w:rFonts w:ascii="Consolas" w:eastAsia="Consolas" w:hAnsi="Consolas" w:cs="Consolas"/>
          <w:i/>
          <w:iCs/>
          <w:color w:val="B48EAD"/>
          <w:sz w:val="21"/>
          <w:szCs w:val="21"/>
          <w:shd w:val="clear" w:color="auto" w:fill="2B303B"/>
          <w:lang w:eastAsia="zh-CN" w:bidi="ar"/>
        </w:rPr>
        <w:t>int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C0C5CE"/>
          <w:sz w:val="21"/>
          <w:szCs w:val="21"/>
          <w:shd w:val="clear" w:color="auto" w:fill="2B303B"/>
          <w:lang w:eastAsia="zh-CN" w:bidi="ar"/>
        </w:rPr>
        <w:t>*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array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, </w:t>
      </w:r>
      <w:r>
        <w:rPr>
          <w:rFonts w:ascii="Consolas" w:eastAsia="Consolas" w:hAnsi="Consolas" w:cs="Consolas"/>
          <w:i/>
          <w:iCs/>
          <w:color w:val="B48EAD"/>
          <w:sz w:val="21"/>
          <w:szCs w:val="21"/>
          <w:shd w:val="clear" w:color="auto" w:fill="2B303B"/>
          <w:lang w:eastAsia="zh-CN" w:bidi="ar"/>
        </w:rPr>
        <w:t>int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start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, </w:t>
      </w:r>
      <w:r>
        <w:rPr>
          <w:rFonts w:ascii="Consolas" w:eastAsia="Consolas" w:hAnsi="Consolas" w:cs="Consolas"/>
          <w:i/>
          <w:iCs/>
          <w:color w:val="B48EAD"/>
          <w:sz w:val="21"/>
          <w:szCs w:val="21"/>
          <w:shd w:val="clear" w:color="auto" w:fill="2B303B"/>
          <w:lang w:eastAsia="zh-CN" w:bidi="ar"/>
        </w:rPr>
        <w:t>int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count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, </w:t>
      </w:r>
      <w:r>
        <w:rPr>
          <w:rFonts w:ascii="Consolas" w:eastAsia="Consolas" w:hAnsi="Consolas" w:cs="Consolas"/>
          <w:i/>
          <w:iCs/>
          <w:color w:val="B48EAD"/>
          <w:sz w:val="21"/>
          <w:szCs w:val="21"/>
          <w:shd w:val="clear" w:color="auto" w:fill="2B303B"/>
          <w:lang w:eastAsia="zh-CN" w:bidi="ar"/>
        </w:rPr>
        <w:t>int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direct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) {</w:t>
      </w:r>
    </w:p>
    <w:p w14:paraId="7ECB946A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    </w:t>
      </w:r>
      <w:r>
        <w:rPr>
          <w:rFonts w:ascii="Consolas" w:eastAsia="Consolas" w:hAnsi="Consolas" w:cs="Consolas"/>
          <w:i/>
          <w:iCs/>
          <w:color w:val="B48EAD"/>
          <w:sz w:val="21"/>
          <w:szCs w:val="21"/>
          <w:shd w:val="clear" w:color="auto" w:fill="2B303B"/>
          <w:lang w:eastAsia="zh-CN" w:bidi="ar"/>
        </w:rPr>
        <w:t>if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(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count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eastAsia="zh-CN" w:bidi="ar"/>
        </w:rPr>
        <w:t>&gt;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D0866E"/>
          <w:sz w:val="21"/>
          <w:szCs w:val="21"/>
          <w:shd w:val="clear" w:color="auto" w:fill="2B303B"/>
          <w:lang w:eastAsia="zh-CN" w:bidi="ar"/>
        </w:rPr>
        <w:t>1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) {</w:t>
      </w:r>
    </w:p>
    <w:p w14:paraId="6309B1DF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        </w:t>
      </w:r>
      <w:r>
        <w:rPr>
          <w:rFonts w:ascii="Consolas" w:eastAsia="Consolas" w:hAnsi="Consolas" w:cs="Consolas"/>
          <w:i/>
          <w:iCs/>
          <w:color w:val="B48EAD"/>
          <w:sz w:val="21"/>
          <w:szCs w:val="21"/>
          <w:shd w:val="clear" w:color="auto" w:fill="2B303B"/>
          <w:lang w:eastAsia="zh-CN" w:bidi="ar"/>
        </w:rPr>
        <w:t>int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k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C0C5CE"/>
          <w:sz w:val="21"/>
          <w:szCs w:val="21"/>
          <w:shd w:val="clear" w:color="auto" w:fill="2B303B"/>
          <w:lang w:eastAsia="zh-CN" w:bidi="ar"/>
        </w:rPr>
        <w:t>=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count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C0C5CE"/>
          <w:sz w:val="21"/>
          <w:szCs w:val="21"/>
          <w:shd w:val="clear" w:color="auto" w:fill="2B303B"/>
          <w:lang w:eastAsia="zh-CN" w:bidi="ar"/>
        </w:rPr>
        <w:t>/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D0866E"/>
          <w:sz w:val="21"/>
          <w:szCs w:val="21"/>
          <w:shd w:val="clear" w:color="auto" w:fill="2B303B"/>
          <w:lang w:eastAsia="zh-CN" w:bidi="ar"/>
        </w:rPr>
        <w:t>2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;</w:t>
      </w:r>
    </w:p>
    <w:p w14:paraId="05F9B286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        </w:t>
      </w:r>
      <w:r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eastAsia="zh-CN" w:bidi="ar"/>
        </w:rPr>
        <w:t>bitonic_sort_serial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(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array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, 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start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, 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k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, </w:t>
      </w:r>
      <w:r>
        <w:rPr>
          <w:rFonts w:ascii="Consolas" w:eastAsia="Consolas" w:hAnsi="Consolas" w:cs="Consolas"/>
          <w:color w:val="D0866E"/>
          <w:sz w:val="21"/>
          <w:szCs w:val="21"/>
          <w:shd w:val="clear" w:color="auto" w:fill="2B303B"/>
          <w:lang w:eastAsia="zh-CN" w:bidi="ar"/>
        </w:rPr>
        <w:t>1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);</w:t>
      </w:r>
    </w:p>
    <w:p w14:paraId="5742717B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        </w:t>
      </w:r>
      <w:r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eastAsia="zh-CN" w:bidi="ar"/>
        </w:rPr>
        <w:t>bitonic_sort_serial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(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array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, 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start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C0C5CE"/>
          <w:sz w:val="21"/>
          <w:szCs w:val="21"/>
          <w:shd w:val="clear" w:color="auto" w:fill="2B303B"/>
          <w:lang w:eastAsia="zh-CN" w:bidi="ar"/>
        </w:rPr>
        <w:t>+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k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, 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k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, </w:t>
      </w:r>
      <w:r>
        <w:rPr>
          <w:rFonts w:ascii="Consolas" w:eastAsia="Consolas" w:hAnsi="Consolas" w:cs="Consolas"/>
          <w:color w:val="D0866E"/>
          <w:sz w:val="21"/>
          <w:szCs w:val="21"/>
          <w:shd w:val="clear" w:color="auto" w:fill="2B303B"/>
          <w:lang w:eastAsia="zh-CN" w:bidi="ar"/>
        </w:rPr>
        <w:t>0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);</w:t>
      </w:r>
    </w:p>
    <w:p w14:paraId="2B085B5E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        </w:t>
      </w:r>
      <w:r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eastAsia="zh-CN" w:bidi="ar"/>
        </w:rPr>
        <w:t>bitonic_merge_serial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(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array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, 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start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, 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count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, 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direct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);</w:t>
      </w:r>
    </w:p>
    <w:p w14:paraId="7AA5FD43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    }</w:t>
      </w:r>
    </w:p>
    <w:p w14:paraId="4CF1E48E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}</w:t>
      </w:r>
    </w:p>
    <w:p w14:paraId="76DA071B" w14:textId="77777777" w:rsidR="0015560E" w:rsidRDefault="0015560E"/>
    <w:p w14:paraId="254F89C0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i/>
          <w:iCs/>
          <w:color w:val="B48EAD"/>
          <w:sz w:val="21"/>
          <w:szCs w:val="21"/>
          <w:shd w:val="clear" w:color="auto" w:fill="2B303B"/>
          <w:lang w:eastAsia="zh-CN" w:bidi="ar"/>
        </w:rPr>
        <w:t>double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eastAsia="zh-CN" w:bidi="ar"/>
        </w:rPr>
        <w:t>get_time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() {</w:t>
      </w:r>
    </w:p>
    <w:p w14:paraId="776456CD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    </w:t>
      </w:r>
      <w:r>
        <w:rPr>
          <w:rFonts w:ascii="Consolas" w:eastAsia="Consolas" w:hAnsi="Consolas" w:cs="Consolas"/>
          <w:i/>
          <w:iCs/>
          <w:color w:val="B48EAD"/>
          <w:sz w:val="21"/>
          <w:szCs w:val="21"/>
          <w:shd w:val="clear" w:color="auto" w:fill="2B303B"/>
          <w:lang w:eastAsia="zh-CN" w:bidi="ar"/>
        </w:rPr>
        <w:t>struct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EBCB8B"/>
          <w:sz w:val="21"/>
          <w:szCs w:val="21"/>
          <w:shd w:val="clear" w:color="auto" w:fill="2B303B"/>
          <w:lang w:eastAsia="zh-CN" w:bidi="ar"/>
        </w:rPr>
        <w:t>timeval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tv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;</w:t>
      </w:r>
    </w:p>
    <w:p w14:paraId="5F62DE52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    </w:t>
      </w:r>
      <w:r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eastAsia="zh-CN" w:bidi="ar"/>
        </w:rPr>
        <w:t>gettimeofday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(</w:t>
      </w:r>
      <w:r>
        <w:rPr>
          <w:rFonts w:ascii="Consolas" w:eastAsia="Consolas" w:hAnsi="Consolas" w:cs="Consolas"/>
          <w:color w:val="C0C5CE"/>
          <w:sz w:val="21"/>
          <w:szCs w:val="21"/>
          <w:shd w:val="clear" w:color="auto" w:fill="2B303B"/>
          <w:lang w:eastAsia="zh-CN" w:bidi="ar"/>
        </w:rPr>
        <w:t>&amp;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tv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, </w:t>
      </w:r>
      <w:r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eastAsia="zh-CN" w:bidi="ar"/>
        </w:rPr>
        <w:t>NULL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);</w:t>
      </w:r>
    </w:p>
    <w:p w14:paraId="6EF7E6B3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    </w:t>
      </w:r>
      <w:r>
        <w:rPr>
          <w:rFonts w:ascii="Consolas" w:eastAsia="Consolas" w:hAnsi="Consolas" w:cs="Consolas"/>
          <w:i/>
          <w:iCs/>
          <w:color w:val="B48EAD"/>
          <w:sz w:val="21"/>
          <w:szCs w:val="21"/>
          <w:shd w:val="clear" w:color="auto" w:fill="2B303B"/>
          <w:lang w:eastAsia="zh-CN" w:bidi="ar"/>
        </w:rPr>
        <w:t>return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tv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.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tv_sec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C0C5CE"/>
          <w:sz w:val="21"/>
          <w:szCs w:val="21"/>
          <w:shd w:val="clear" w:color="auto" w:fill="2B303B"/>
          <w:lang w:eastAsia="zh-CN" w:bidi="ar"/>
        </w:rPr>
        <w:t>+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tv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.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tv_usec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C0C5CE"/>
          <w:sz w:val="21"/>
          <w:szCs w:val="21"/>
          <w:shd w:val="clear" w:color="auto" w:fill="2B303B"/>
          <w:lang w:eastAsia="zh-CN" w:bidi="ar"/>
        </w:rPr>
        <w:t>*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D0866E"/>
          <w:sz w:val="21"/>
          <w:szCs w:val="21"/>
          <w:shd w:val="clear" w:color="auto" w:fill="2B303B"/>
          <w:lang w:eastAsia="zh-CN" w:bidi="ar"/>
        </w:rPr>
        <w:t>1e</w:t>
      </w:r>
      <w:r>
        <w:rPr>
          <w:rFonts w:ascii="Consolas" w:eastAsia="Consolas" w:hAnsi="Consolas" w:cs="Consolas"/>
          <w:color w:val="C0C5CE"/>
          <w:sz w:val="21"/>
          <w:szCs w:val="21"/>
          <w:shd w:val="clear" w:color="auto" w:fill="2B303B"/>
          <w:lang w:eastAsia="zh-CN" w:bidi="ar"/>
        </w:rPr>
        <w:t>-</w:t>
      </w:r>
      <w:r>
        <w:rPr>
          <w:rFonts w:ascii="Consolas" w:eastAsia="Consolas" w:hAnsi="Consolas" w:cs="Consolas"/>
          <w:color w:val="D0866E"/>
          <w:sz w:val="21"/>
          <w:szCs w:val="21"/>
          <w:shd w:val="clear" w:color="auto" w:fill="2B303B"/>
          <w:lang w:eastAsia="zh-CN" w:bidi="ar"/>
        </w:rPr>
        <w:t>6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;</w:t>
      </w:r>
    </w:p>
    <w:p w14:paraId="375A44FC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}</w:t>
      </w:r>
    </w:p>
    <w:p w14:paraId="1D153703" w14:textId="77777777" w:rsidR="0015560E" w:rsidRDefault="0015560E"/>
    <w:p w14:paraId="51EC4229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i/>
          <w:iCs/>
          <w:color w:val="B48EAD"/>
          <w:sz w:val="21"/>
          <w:szCs w:val="21"/>
          <w:shd w:val="clear" w:color="auto" w:fill="2B303B"/>
          <w:lang w:eastAsia="zh-CN" w:bidi="ar"/>
        </w:rPr>
        <w:t>void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eastAsia="zh-CN" w:bidi="ar"/>
        </w:rPr>
        <w:t>my_print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(</w:t>
      </w:r>
      <w:r>
        <w:rPr>
          <w:rFonts w:ascii="Consolas" w:eastAsia="Consolas" w:hAnsi="Consolas" w:cs="Consolas"/>
          <w:i/>
          <w:iCs/>
          <w:color w:val="B48EAD"/>
          <w:sz w:val="21"/>
          <w:szCs w:val="21"/>
          <w:shd w:val="clear" w:color="auto" w:fill="2B303B"/>
          <w:lang w:eastAsia="zh-CN" w:bidi="ar"/>
        </w:rPr>
        <w:t>const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i/>
          <w:iCs/>
          <w:color w:val="B48EAD"/>
          <w:sz w:val="21"/>
          <w:szCs w:val="21"/>
          <w:shd w:val="clear" w:color="auto" w:fill="2B303B"/>
          <w:lang w:eastAsia="zh-CN" w:bidi="ar"/>
        </w:rPr>
        <w:t>char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C0C5CE"/>
          <w:sz w:val="21"/>
          <w:szCs w:val="21"/>
          <w:shd w:val="clear" w:color="auto" w:fill="2B303B"/>
          <w:lang w:eastAsia="zh-CN" w:bidi="ar"/>
        </w:rPr>
        <w:t>*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str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) {</w:t>
      </w:r>
    </w:p>
    <w:p w14:paraId="6FB2F117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    </w:t>
      </w:r>
      <w:r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eastAsia="zh-CN" w:bidi="ar"/>
        </w:rPr>
        <w:t>write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(</w:t>
      </w:r>
      <w:r>
        <w:rPr>
          <w:rFonts w:ascii="Consolas" w:eastAsia="Consolas" w:hAnsi="Consolas" w:cs="Consolas"/>
          <w:color w:val="D0866E"/>
          <w:sz w:val="21"/>
          <w:szCs w:val="21"/>
          <w:shd w:val="clear" w:color="auto" w:fill="2B303B"/>
          <w:lang w:eastAsia="zh-CN" w:bidi="ar"/>
        </w:rPr>
        <w:t>1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, 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str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, </w:t>
      </w:r>
      <w:r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eastAsia="zh-CN" w:bidi="ar"/>
        </w:rPr>
        <w:t>strlen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(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str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));</w:t>
      </w:r>
    </w:p>
    <w:p w14:paraId="3ED7E329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}</w:t>
      </w:r>
    </w:p>
    <w:p w14:paraId="7B3273A2" w14:textId="77777777" w:rsidR="0015560E" w:rsidRDefault="0015560E"/>
    <w:p w14:paraId="598B0297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i/>
          <w:iCs/>
          <w:color w:val="B48EAD"/>
          <w:sz w:val="21"/>
          <w:szCs w:val="21"/>
          <w:shd w:val="clear" w:color="auto" w:fill="2B303B"/>
          <w:lang w:eastAsia="zh-CN" w:bidi="ar"/>
        </w:rPr>
        <w:t>void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eastAsia="zh-CN" w:bidi="ar"/>
        </w:rPr>
        <w:t>my_print_int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(</w:t>
      </w:r>
      <w:r>
        <w:rPr>
          <w:rFonts w:ascii="Consolas" w:eastAsia="Consolas" w:hAnsi="Consolas" w:cs="Consolas"/>
          <w:i/>
          <w:iCs/>
          <w:color w:val="B48EAD"/>
          <w:sz w:val="21"/>
          <w:szCs w:val="21"/>
          <w:shd w:val="clear" w:color="auto" w:fill="2B303B"/>
          <w:lang w:eastAsia="zh-CN" w:bidi="ar"/>
        </w:rPr>
        <w:t>int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n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) {</w:t>
      </w:r>
    </w:p>
    <w:p w14:paraId="44EF34B2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    </w:t>
      </w:r>
      <w:r>
        <w:rPr>
          <w:rFonts w:ascii="Consolas" w:eastAsia="Consolas" w:hAnsi="Consolas" w:cs="Consolas"/>
          <w:i/>
          <w:iCs/>
          <w:color w:val="B48EAD"/>
          <w:sz w:val="21"/>
          <w:szCs w:val="21"/>
          <w:shd w:val="clear" w:color="auto" w:fill="2B303B"/>
          <w:lang w:eastAsia="zh-CN" w:bidi="ar"/>
        </w:rPr>
        <w:t>char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buf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[</w:t>
      </w:r>
      <w:r>
        <w:rPr>
          <w:rFonts w:ascii="Consolas" w:eastAsia="Consolas" w:hAnsi="Consolas" w:cs="Consolas"/>
          <w:color w:val="D0866E"/>
          <w:sz w:val="21"/>
          <w:szCs w:val="21"/>
          <w:shd w:val="clear" w:color="auto" w:fill="2B303B"/>
          <w:lang w:eastAsia="zh-CN" w:bidi="ar"/>
        </w:rPr>
        <w:t>16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];</w:t>
      </w:r>
    </w:p>
    <w:p w14:paraId="27C56256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    </w:t>
      </w:r>
      <w:r>
        <w:rPr>
          <w:rFonts w:ascii="Consolas" w:eastAsia="Consolas" w:hAnsi="Consolas" w:cs="Consolas"/>
          <w:i/>
          <w:iCs/>
          <w:color w:val="B48EAD"/>
          <w:sz w:val="21"/>
          <w:szCs w:val="21"/>
          <w:shd w:val="clear" w:color="auto" w:fill="2B303B"/>
          <w:lang w:eastAsia="zh-CN" w:bidi="ar"/>
        </w:rPr>
        <w:t>int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i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C0C5CE"/>
          <w:sz w:val="21"/>
          <w:szCs w:val="21"/>
          <w:shd w:val="clear" w:color="auto" w:fill="2B303B"/>
          <w:lang w:eastAsia="zh-CN" w:bidi="ar"/>
        </w:rPr>
        <w:t>=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D0866E"/>
          <w:sz w:val="21"/>
          <w:szCs w:val="21"/>
          <w:shd w:val="clear" w:color="auto" w:fill="2B303B"/>
          <w:lang w:eastAsia="zh-CN" w:bidi="ar"/>
        </w:rPr>
        <w:t>0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;</w:t>
      </w:r>
    </w:p>
    <w:p w14:paraId="5A5A56A1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    </w:t>
      </w:r>
      <w:r>
        <w:rPr>
          <w:rFonts w:ascii="Consolas" w:eastAsia="Consolas" w:hAnsi="Consolas" w:cs="Consolas"/>
          <w:i/>
          <w:iCs/>
          <w:color w:val="B48EAD"/>
          <w:sz w:val="21"/>
          <w:szCs w:val="21"/>
          <w:shd w:val="clear" w:color="auto" w:fill="2B303B"/>
          <w:lang w:eastAsia="zh-CN" w:bidi="ar"/>
        </w:rPr>
        <w:t>if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(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n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eastAsia="zh-CN" w:bidi="ar"/>
        </w:rPr>
        <w:t>==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D0866E"/>
          <w:sz w:val="21"/>
          <w:szCs w:val="21"/>
          <w:shd w:val="clear" w:color="auto" w:fill="2B303B"/>
          <w:lang w:eastAsia="zh-CN" w:bidi="ar"/>
        </w:rPr>
        <w:t>0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) 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buf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[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i</w:t>
      </w:r>
      <w:r>
        <w:rPr>
          <w:rFonts w:ascii="Consolas" w:eastAsia="Consolas" w:hAnsi="Consolas" w:cs="Consolas"/>
          <w:color w:val="C0C5CE"/>
          <w:sz w:val="21"/>
          <w:szCs w:val="21"/>
          <w:shd w:val="clear" w:color="auto" w:fill="2B303B"/>
          <w:lang w:eastAsia="zh-CN" w:bidi="ar"/>
        </w:rPr>
        <w:t>++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] </w:t>
      </w:r>
      <w:r>
        <w:rPr>
          <w:rFonts w:ascii="Consolas" w:eastAsia="Consolas" w:hAnsi="Consolas" w:cs="Consolas"/>
          <w:color w:val="C0C5CE"/>
          <w:sz w:val="21"/>
          <w:szCs w:val="21"/>
          <w:shd w:val="clear" w:color="auto" w:fill="2B303B"/>
          <w:lang w:eastAsia="zh-CN" w:bidi="ar"/>
        </w:rPr>
        <w:t>=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A3BE89"/>
          <w:sz w:val="21"/>
          <w:szCs w:val="21"/>
          <w:shd w:val="clear" w:color="auto" w:fill="2B303B"/>
          <w:lang w:eastAsia="zh-CN" w:bidi="ar"/>
        </w:rPr>
        <w:t>'0'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;</w:t>
      </w:r>
    </w:p>
    <w:p w14:paraId="56BA5313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lastRenderedPageBreak/>
        <w:t xml:space="preserve">    </w:t>
      </w:r>
      <w:r>
        <w:rPr>
          <w:rFonts w:ascii="Consolas" w:eastAsia="Consolas" w:hAnsi="Consolas" w:cs="Consolas"/>
          <w:i/>
          <w:iCs/>
          <w:color w:val="B48EAD"/>
          <w:sz w:val="21"/>
          <w:szCs w:val="21"/>
          <w:shd w:val="clear" w:color="auto" w:fill="2B303B"/>
          <w:lang w:eastAsia="zh-CN" w:bidi="ar"/>
        </w:rPr>
        <w:t>else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{</w:t>
      </w:r>
    </w:p>
    <w:p w14:paraId="4511F205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        </w:t>
      </w:r>
      <w:r>
        <w:rPr>
          <w:rFonts w:ascii="Consolas" w:eastAsia="Consolas" w:hAnsi="Consolas" w:cs="Consolas"/>
          <w:i/>
          <w:iCs/>
          <w:color w:val="B48EAD"/>
          <w:sz w:val="21"/>
          <w:szCs w:val="21"/>
          <w:shd w:val="clear" w:color="auto" w:fill="2B303B"/>
          <w:lang w:eastAsia="zh-CN" w:bidi="ar"/>
        </w:rPr>
        <w:t>if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(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n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eastAsia="zh-CN" w:bidi="ar"/>
        </w:rPr>
        <w:t>&lt;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D0866E"/>
          <w:sz w:val="21"/>
          <w:szCs w:val="21"/>
          <w:shd w:val="clear" w:color="auto" w:fill="2B303B"/>
          <w:lang w:eastAsia="zh-CN" w:bidi="ar"/>
        </w:rPr>
        <w:t>0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) { </w:t>
      </w:r>
      <w:r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eastAsia="zh-CN" w:bidi="ar"/>
        </w:rPr>
        <w:t>write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(</w:t>
      </w:r>
      <w:r>
        <w:rPr>
          <w:rFonts w:ascii="Consolas" w:eastAsia="Consolas" w:hAnsi="Consolas" w:cs="Consolas"/>
          <w:color w:val="D0866E"/>
          <w:sz w:val="21"/>
          <w:szCs w:val="21"/>
          <w:shd w:val="clear" w:color="auto" w:fill="2B303B"/>
          <w:lang w:eastAsia="zh-CN" w:bidi="ar"/>
        </w:rPr>
        <w:t>1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, </w:t>
      </w:r>
      <w:r>
        <w:rPr>
          <w:rFonts w:ascii="Consolas" w:eastAsia="Consolas" w:hAnsi="Consolas" w:cs="Consolas"/>
          <w:color w:val="A3BE89"/>
          <w:sz w:val="21"/>
          <w:szCs w:val="21"/>
          <w:shd w:val="clear" w:color="auto" w:fill="2B303B"/>
          <w:lang w:eastAsia="zh-CN" w:bidi="ar"/>
        </w:rPr>
        <w:t>"-"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, </w:t>
      </w:r>
      <w:r>
        <w:rPr>
          <w:rFonts w:ascii="Consolas" w:eastAsia="Consolas" w:hAnsi="Consolas" w:cs="Consolas"/>
          <w:color w:val="D0866E"/>
          <w:sz w:val="21"/>
          <w:szCs w:val="21"/>
          <w:shd w:val="clear" w:color="auto" w:fill="2B303B"/>
          <w:lang w:eastAsia="zh-CN" w:bidi="ar"/>
        </w:rPr>
        <w:t>1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); 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n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C0C5CE"/>
          <w:sz w:val="21"/>
          <w:szCs w:val="21"/>
          <w:shd w:val="clear" w:color="auto" w:fill="2B303B"/>
          <w:lang w:eastAsia="zh-CN" w:bidi="ar"/>
        </w:rPr>
        <w:t>=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C0C5CE"/>
          <w:sz w:val="21"/>
          <w:szCs w:val="21"/>
          <w:shd w:val="clear" w:color="auto" w:fill="2B303B"/>
          <w:lang w:eastAsia="zh-CN" w:bidi="ar"/>
        </w:rPr>
        <w:t>-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n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; }</w:t>
      </w:r>
    </w:p>
    <w:p w14:paraId="5C7E75CB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        </w:t>
      </w:r>
      <w:r>
        <w:rPr>
          <w:rFonts w:ascii="Consolas" w:eastAsia="Consolas" w:hAnsi="Consolas" w:cs="Consolas"/>
          <w:i/>
          <w:iCs/>
          <w:color w:val="B48EAD"/>
          <w:sz w:val="21"/>
          <w:szCs w:val="21"/>
          <w:shd w:val="clear" w:color="auto" w:fill="2B303B"/>
          <w:lang w:eastAsia="zh-CN" w:bidi="ar"/>
        </w:rPr>
        <w:t>while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(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n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eastAsia="zh-CN" w:bidi="ar"/>
        </w:rPr>
        <w:t>&gt;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D0866E"/>
          <w:sz w:val="21"/>
          <w:szCs w:val="21"/>
          <w:shd w:val="clear" w:color="auto" w:fill="2B303B"/>
          <w:lang w:eastAsia="zh-CN" w:bidi="ar"/>
        </w:rPr>
        <w:t>0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) {</w:t>
      </w:r>
    </w:p>
    <w:p w14:paraId="7A79CDA0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            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buf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[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i</w:t>
      </w:r>
      <w:r>
        <w:rPr>
          <w:rFonts w:ascii="Consolas" w:eastAsia="Consolas" w:hAnsi="Consolas" w:cs="Consolas"/>
          <w:color w:val="C0C5CE"/>
          <w:sz w:val="21"/>
          <w:szCs w:val="21"/>
          <w:shd w:val="clear" w:color="auto" w:fill="2B303B"/>
          <w:lang w:eastAsia="zh-CN" w:bidi="ar"/>
        </w:rPr>
        <w:t>++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] </w:t>
      </w:r>
      <w:r>
        <w:rPr>
          <w:rFonts w:ascii="Consolas" w:eastAsia="Consolas" w:hAnsi="Consolas" w:cs="Consolas"/>
          <w:color w:val="C0C5CE"/>
          <w:sz w:val="21"/>
          <w:szCs w:val="21"/>
          <w:shd w:val="clear" w:color="auto" w:fill="2B303B"/>
          <w:lang w:eastAsia="zh-CN" w:bidi="ar"/>
        </w:rPr>
        <w:t>=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(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n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C0C5CE"/>
          <w:sz w:val="21"/>
          <w:szCs w:val="21"/>
          <w:shd w:val="clear" w:color="auto" w:fill="2B303B"/>
          <w:lang w:eastAsia="zh-CN" w:bidi="ar"/>
        </w:rPr>
        <w:t>%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D0866E"/>
          <w:sz w:val="21"/>
          <w:szCs w:val="21"/>
          <w:shd w:val="clear" w:color="auto" w:fill="2B303B"/>
          <w:lang w:eastAsia="zh-CN" w:bidi="ar"/>
        </w:rPr>
        <w:t>10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) </w:t>
      </w:r>
      <w:r>
        <w:rPr>
          <w:rFonts w:ascii="Consolas" w:eastAsia="Consolas" w:hAnsi="Consolas" w:cs="Consolas"/>
          <w:color w:val="C0C5CE"/>
          <w:sz w:val="21"/>
          <w:szCs w:val="21"/>
          <w:shd w:val="clear" w:color="auto" w:fill="2B303B"/>
          <w:lang w:eastAsia="zh-CN" w:bidi="ar"/>
        </w:rPr>
        <w:t>+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A3BE89"/>
          <w:sz w:val="21"/>
          <w:szCs w:val="21"/>
          <w:shd w:val="clear" w:color="auto" w:fill="2B303B"/>
          <w:lang w:eastAsia="zh-CN" w:bidi="ar"/>
        </w:rPr>
        <w:t>'0'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;</w:t>
      </w:r>
    </w:p>
    <w:p w14:paraId="2DD26E02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            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n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C0C5CE"/>
          <w:sz w:val="21"/>
          <w:szCs w:val="21"/>
          <w:shd w:val="clear" w:color="auto" w:fill="2B303B"/>
          <w:lang w:eastAsia="zh-CN" w:bidi="ar"/>
        </w:rPr>
        <w:t>/=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D0866E"/>
          <w:sz w:val="21"/>
          <w:szCs w:val="21"/>
          <w:shd w:val="clear" w:color="auto" w:fill="2B303B"/>
          <w:lang w:eastAsia="zh-CN" w:bidi="ar"/>
        </w:rPr>
        <w:t>10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;</w:t>
      </w:r>
    </w:p>
    <w:p w14:paraId="7CD3185E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        }</w:t>
      </w:r>
    </w:p>
    <w:p w14:paraId="495ABF97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    }</w:t>
      </w:r>
    </w:p>
    <w:p w14:paraId="3974DDFF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    </w:t>
      </w:r>
      <w:r>
        <w:rPr>
          <w:rFonts w:ascii="Consolas" w:eastAsia="Consolas" w:hAnsi="Consolas" w:cs="Consolas"/>
          <w:i/>
          <w:iCs/>
          <w:color w:val="B48EAD"/>
          <w:sz w:val="21"/>
          <w:szCs w:val="21"/>
          <w:shd w:val="clear" w:color="auto" w:fill="2B303B"/>
          <w:lang w:eastAsia="zh-CN" w:bidi="ar"/>
        </w:rPr>
        <w:t>for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(</w:t>
      </w:r>
      <w:r>
        <w:rPr>
          <w:rFonts w:ascii="Consolas" w:eastAsia="Consolas" w:hAnsi="Consolas" w:cs="Consolas"/>
          <w:i/>
          <w:iCs/>
          <w:color w:val="B48EAD"/>
          <w:sz w:val="21"/>
          <w:szCs w:val="21"/>
          <w:shd w:val="clear" w:color="auto" w:fill="2B303B"/>
          <w:lang w:eastAsia="zh-CN" w:bidi="ar"/>
        </w:rPr>
        <w:t>int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j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C0C5CE"/>
          <w:sz w:val="21"/>
          <w:szCs w:val="21"/>
          <w:shd w:val="clear" w:color="auto" w:fill="2B303B"/>
          <w:lang w:eastAsia="zh-CN" w:bidi="ar"/>
        </w:rPr>
        <w:t>=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i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C0C5CE"/>
          <w:sz w:val="21"/>
          <w:szCs w:val="21"/>
          <w:shd w:val="clear" w:color="auto" w:fill="2B303B"/>
          <w:lang w:eastAsia="zh-CN" w:bidi="ar"/>
        </w:rPr>
        <w:t>-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D0866E"/>
          <w:sz w:val="21"/>
          <w:szCs w:val="21"/>
          <w:shd w:val="clear" w:color="auto" w:fill="2B303B"/>
          <w:lang w:eastAsia="zh-CN" w:bidi="ar"/>
        </w:rPr>
        <w:t>1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; 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j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eastAsia="zh-CN" w:bidi="ar"/>
        </w:rPr>
        <w:t>&gt;=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D0866E"/>
          <w:sz w:val="21"/>
          <w:szCs w:val="21"/>
          <w:shd w:val="clear" w:color="auto" w:fill="2B303B"/>
          <w:lang w:eastAsia="zh-CN" w:bidi="ar"/>
        </w:rPr>
        <w:t>0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; 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j</w:t>
      </w:r>
      <w:r>
        <w:rPr>
          <w:rFonts w:ascii="Consolas" w:eastAsia="Consolas" w:hAnsi="Consolas" w:cs="Consolas"/>
          <w:color w:val="C0C5CE"/>
          <w:sz w:val="21"/>
          <w:szCs w:val="21"/>
          <w:shd w:val="clear" w:color="auto" w:fill="2B303B"/>
          <w:lang w:eastAsia="zh-CN" w:bidi="ar"/>
        </w:rPr>
        <w:t>--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) {</w:t>
      </w:r>
    </w:p>
    <w:p w14:paraId="537546D1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        </w:t>
      </w:r>
      <w:r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eastAsia="zh-CN" w:bidi="ar"/>
        </w:rPr>
        <w:t>write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(</w:t>
      </w:r>
      <w:r>
        <w:rPr>
          <w:rFonts w:ascii="Consolas" w:eastAsia="Consolas" w:hAnsi="Consolas" w:cs="Consolas"/>
          <w:color w:val="D0866E"/>
          <w:sz w:val="21"/>
          <w:szCs w:val="21"/>
          <w:shd w:val="clear" w:color="auto" w:fill="2B303B"/>
          <w:lang w:eastAsia="zh-CN" w:bidi="ar"/>
        </w:rPr>
        <w:t>1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, </w:t>
      </w:r>
      <w:r>
        <w:rPr>
          <w:rFonts w:ascii="Consolas" w:eastAsia="Consolas" w:hAnsi="Consolas" w:cs="Consolas"/>
          <w:color w:val="C0C5CE"/>
          <w:sz w:val="21"/>
          <w:szCs w:val="21"/>
          <w:shd w:val="clear" w:color="auto" w:fill="2B303B"/>
          <w:lang w:eastAsia="zh-CN" w:bidi="ar"/>
        </w:rPr>
        <w:t>&amp;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buf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[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j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], </w:t>
      </w:r>
      <w:r>
        <w:rPr>
          <w:rFonts w:ascii="Consolas" w:eastAsia="Consolas" w:hAnsi="Consolas" w:cs="Consolas"/>
          <w:color w:val="D0866E"/>
          <w:sz w:val="21"/>
          <w:szCs w:val="21"/>
          <w:shd w:val="clear" w:color="auto" w:fill="2B303B"/>
          <w:lang w:eastAsia="zh-CN" w:bidi="ar"/>
        </w:rPr>
        <w:t>1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);</w:t>
      </w:r>
    </w:p>
    <w:p w14:paraId="552AAF31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    }</w:t>
      </w:r>
    </w:p>
    <w:p w14:paraId="618FE0E3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}</w:t>
      </w:r>
    </w:p>
    <w:p w14:paraId="67B3487E" w14:textId="77777777" w:rsidR="0015560E" w:rsidRDefault="0015560E"/>
    <w:p w14:paraId="63F0F66B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i/>
          <w:iCs/>
          <w:color w:val="B48EAD"/>
          <w:sz w:val="21"/>
          <w:szCs w:val="21"/>
          <w:shd w:val="clear" w:color="auto" w:fill="2B303B"/>
          <w:lang w:eastAsia="zh-CN" w:bidi="ar"/>
        </w:rPr>
        <w:t>char</w:t>
      </w:r>
      <w:r>
        <w:rPr>
          <w:rFonts w:ascii="Consolas" w:eastAsia="Consolas" w:hAnsi="Consolas" w:cs="Consolas"/>
          <w:color w:val="C0C5CE"/>
          <w:sz w:val="21"/>
          <w:szCs w:val="21"/>
          <w:shd w:val="clear" w:color="auto" w:fill="2B303B"/>
          <w:lang w:eastAsia="zh-CN" w:bidi="ar"/>
        </w:rPr>
        <w:t>*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eastAsia="zh-CN" w:bidi="ar"/>
        </w:rPr>
        <w:t>my_read_line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() {</w:t>
      </w:r>
    </w:p>
    <w:p w14:paraId="2E2A4F3F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    </w:t>
      </w:r>
      <w:r>
        <w:rPr>
          <w:rFonts w:ascii="Consolas" w:eastAsia="Consolas" w:hAnsi="Consolas" w:cs="Consolas"/>
          <w:i/>
          <w:iCs/>
          <w:color w:val="EBCB8B"/>
          <w:sz w:val="21"/>
          <w:szCs w:val="21"/>
          <w:shd w:val="clear" w:color="auto" w:fill="2B303B"/>
          <w:lang w:eastAsia="zh-CN" w:bidi="ar"/>
        </w:rPr>
        <w:t>size_t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capacity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C0C5CE"/>
          <w:sz w:val="21"/>
          <w:szCs w:val="21"/>
          <w:shd w:val="clear" w:color="auto" w:fill="2B303B"/>
          <w:lang w:eastAsia="zh-CN" w:bidi="ar"/>
        </w:rPr>
        <w:t>=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D0866E"/>
          <w:sz w:val="21"/>
          <w:szCs w:val="21"/>
          <w:shd w:val="clear" w:color="auto" w:fill="2B303B"/>
          <w:lang w:eastAsia="zh-CN" w:bidi="ar"/>
        </w:rPr>
        <w:t>128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;</w:t>
      </w:r>
    </w:p>
    <w:p w14:paraId="282EFEB4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    </w:t>
      </w:r>
      <w:r>
        <w:rPr>
          <w:rFonts w:ascii="Consolas" w:eastAsia="Consolas" w:hAnsi="Consolas" w:cs="Consolas"/>
          <w:i/>
          <w:iCs/>
          <w:color w:val="EBCB8B"/>
          <w:sz w:val="21"/>
          <w:szCs w:val="21"/>
          <w:shd w:val="clear" w:color="auto" w:fill="2B303B"/>
          <w:lang w:eastAsia="zh-CN" w:bidi="ar"/>
        </w:rPr>
        <w:t>size_t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length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C0C5CE"/>
          <w:sz w:val="21"/>
          <w:szCs w:val="21"/>
          <w:shd w:val="clear" w:color="auto" w:fill="2B303B"/>
          <w:lang w:eastAsia="zh-CN" w:bidi="ar"/>
        </w:rPr>
        <w:t>=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D0866E"/>
          <w:sz w:val="21"/>
          <w:szCs w:val="21"/>
          <w:shd w:val="clear" w:color="auto" w:fill="2B303B"/>
          <w:lang w:eastAsia="zh-CN" w:bidi="ar"/>
        </w:rPr>
        <w:t>0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;</w:t>
      </w:r>
    </w:p>
    <w:p w14:paraId="2DEDF890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    </w:t>
      </w:r>
      <w:r>
        <w:rPr>
          <w:rFonts w:ascii="Consolas" w:eastAsia="Consolas" w:hAnsi="Consolas" w:cs="Consolas"/>
          <w:i/>
          <w:iCs/>
          <w:color w:val="B48EAD"/>
          <w:sz w:val="21"/>
          <w:szCs w:val="21"/>
          <w:shd w:val="clear" w:color="auto" w:fill="2B303B"/>
          <w:lang w:eastAsia="zh-CN" w:bidi="ar"/>
        </w:rPr>
        <w:t>char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C0C5CE"/>
          <w:sz w:val="21"/>
          <w:szCs w:val="21"/>
          <w:shd w:val="clear" w:color="auto" w:fill="2B303B"/>
          <w:lang w:eastAsia="zh-CN" w:bidi="ar"/>
        </w:rPr>
        <w:t>*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line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C0C5CE"/>
          <w:sz w:val="21"/>
          <w:szCs w:val="21"/>
          <w:shd w:val="clear" w:color="auto" w:fill="2B303B"/>
          <w:lang w:eastAsia="zh-CN" w:bidi="ar"/>
        </w:rPr>
        <w:t>=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eastAsia="zh-CN" w:bidi="ar"/>
        </w:rPr>
        <w:t>malloc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(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capacity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);</w:t>
      </w:r>
    </w:p>
    <w:p w14:paraId="1D65767E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    </w:t>
      </w:r>
      <w:r>
        <w:rPr>
          <w:rFonts w:ascii="Consolas" w:eastAsia="Consolas" w:hAnsi="Consolas" w:cs="Consolas"/>
          <w:i/>
          <w:iCs/>
          <w:color w:val="B48EAD"/>
          <w:sz w:val="21"/>
          <w:szCs w:val="21"/>
          <w:shd w:val="clear" w:color="auto" w:fill="2B303B"/>
          <w:lang w:eastAsia="zh-CN" w:bidi="ar"/>
        </w:rPr>
        <w:t>if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(</w:t>
      </w:r>
      <w:r>
        <w:rPr>
          <w:rFonts w:ascii="Consolas" w:eastAsia="Consolas" w:hAnsi="Consolas" w:cs="Consolas"/>
          <w:color w:val="C0C5CE"/>
          <w:sz w:val="21"/>
          <w:szCs w:val="21"/>
          <w:shd w:val="clear" w:color="auto" w:fill="2B303B"/>
          <w:lang w:eastAsia="zh-CN" w:bidi="ar"/>
        </w:rPr>
        <w:t>!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line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) </w:t>
      </w:r>
      <w:r>
        <w:rPr>
          <w:rFonts w:ascii="Consolas" w:eastAsia="Consolas" w:hAnsi="Consolas" w:cs="Consolas"/>
          <w:i/>
          <w:iCs/>
          <w:color w:val="B48EAD"/>
          <w:sz w:val="21"/>
          <w:szCs w:val="21"/>
          <w:shd w:val="clear" w:color="auto" w:fill="2B303B"/>
          <w:lang w:eastAsia="zh-CN" w:bidi="ar"/>
        </w:rPr>
        <w:t>return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eastAsia="zh-CN" w:bidi="ar"/>
        </w:rPr>
        <w:t>NULL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;</w:t>
      </w:r>
    </w:p>
    <w:p w14:paraId="587F92DE" w14:textId="77777777" w:rsidR="0015560E" w:rsidRDefault="0015560E"/>
    <w:p w14:paraId="31323959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    </w:t>
      </w:r>
      <w:r>
        <w:rPr>
          <w:rFonts w:ascii="Consolas" w:eastAsia="Consolas" w:hAnsi="Consolas" w:cs="Consolas"/>
          <w:i/>
          <w:iCs/>
          <w:color w:val="B48EAD"/>
          <w:sz w:val="21"/>
          <w:szCs w:val="21"/>
          <w:shd w:val="clear" w:color="auto" w:fill="2B303B"/>
          <w:lang w:eastAsia="zh-CN" w:bidi="ar"/>
        </w:rPr>
        <w:t>char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ch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;</w:t>
      </w:r>
    </w:p>
    <w:p w14:paraId="6ECED7FB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    </w:t>
      </w:r>
      <w:r>
        <w:rPr>
          <w:rFonts w:ascii="Consolas" w:eastAsia="Consolas" w:hAnsi="Consolas" w:cs="Consolas"/>
          <w:i/>
          <w:iCs/>
          <w:color w:val="EBCB8B"/>
          <w:sz w:val="21"/>
          <w:szCs w:val="21"/>
          <w:shd w:val="clear" w:color="auto" w:fill="2B303B"/>
          <w:lang w:eastAsia="zh-CN" w:bidi="ar"/>
        </w:rPr>
        <w:t>ssize_t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bytes_read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;</w:t>
      </w:r>
    </w:p>
    <w:p w14:paraId="1040B16C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    </w:t>
      </w:r>
      <w:r>
        <w:rPr>
          <w:rFonts w:ascii="Consolas" w:eastAsia="Consolas" w:hAnsi="Consolas" w:cs="Consolas"/>
          <w:i/>
          <w:iCs/>
          <w:color w:val="B48EAD"/>
          <w:sz w:val="21"/>
          <w:szCs w:val="21"/>
          <w:shd w:val="clear" w:color="auto" w:fill="2B303B"/>
          <w:lang w:eastAsia="zh-CN" w:bidi="ar"/>
        </w:rPr>
        <w:t>while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((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bytes_read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C0C5CE"/>
          <w:sz w:val="21"/>
          <w:szCs w:val="21"/>
          <w:shd w:val="clear" w:color="auto" w:fill="2B303B"/>
          <w:lang w:eastAsia="zh-CN" w:bidi="ar"/>
        </w:rPr>
        <w:t>=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eastAsia="zh-CN" w:bidi="ar"/>
        </w:rPr>
        <w:t>read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(</w:t>
      </w:r>
      <w:r>
        <w:rPr>
          <w:rFonts w:ascii="Consolas" w:eastAsia="Consolas" w:hAnsi="Consolas" w:cs="Consolas"/>
          <w:color w:val="D0866E"/>
          <w:sz w:val="21"/>
          <w:szCs w:val="21"/>
          <w:shd w:val="clear" w:color="auto" w:fill="2B303B"/>
          <w:lang w:eastAsia="zh-CN" w:bidi="ar"/>
        </w:rPr>
        <w:t>0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, </w:t>
      </w:r>
      <w:r>
        <w:rPr>
          <w:rFonts w:ascii="Consolas" w:eastAsia="Consolas" w:hAnsi="Consolas" w:cs="Consolas"/>
          <w:color w:val="C0C5CE"/>
          <w:sz w:val="21"/>
          <w:szCs w:val="21"/>
          <w:shd w:val="clear" w:color="auto" w:fill="2B303B"/>
          <w:lang w:eastAsia="zh-CN" w:bidi="ar"/>
        </w:rPr>
        <w:t>&amp;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ch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, </w:t>
      </w:r>
      <w:r>
        <w:rPr>
          <w:rFonts w:ascii="Consolas" w:eastAsia="Consolas" w:hAnsi="Consolas" w:cs="Consolas"/>
          <w:color w:val="D0866E"/>
          <w:sz w:val="21"/>
          <w:szCs w:val="21"/>
          <w:shd w:val="clear" w:color="auto" w:fill="2B303B"/>
          <w:lang w:eastAsia="zh-CN" w:bidi="ar"/>
        </w:rPr>
        <w:t>1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)) </w:t>
      </w:r>
      <w:r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eastAsia="zh-CN" w:bidi="ar"/>
        </w:rPr>
        <w:t>==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D0866E"/>
          <w:sz w:val="21"/>
          <w:szCs w:val="21"/>
          <w:shd w:val="clear" w:color="auto" w:fill="2B303B"/>
          <w:lang w:eastAsia="zh-CN" w:bidi="ar"/>
        </w:rPr>
        <w:t>1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) {</w:t>
      </w:r>
    </w:p>
    <w:p w14:paraId="1CE32BD1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        </w:t>
      </w:r>
      <w:r>
        <w:rPr>
          <w:rFonts w:ascii="Consolas" w:eastAsia="Consolas" w:hAnsi="Consolas" w:cs="Consolas"/>
          <w:i/>
          <w:iCs/>
          <w:color w:val="B48EAD"/>
          <w:sz w:val="21"/>
          <w:szCs w:val="21"/>
          <w:shd w:val="clear" w:color="auto" w:fill="2B303B"/>
          <w:lang w:eastAsia="zh-CN" w:bidi="ar"/>
        </w:rPr>
        <w:t>if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(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ch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eastAsia="zh-CN" w:bidi="ar"/>
        </w:rPr>
        <w:t>==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A3BE89"/>
          <w:sz w:val="21"/>
          <w:szCs w:val="21"/>
          <w:shd w:val="clear" w:color="auto" w:fill="2B303B"/>
          <w:lang w:eastAsia="zh-CN" w:bidi="ar"/>
        </w:rPr>
        <w:t>'</w:t>
      </w:r>
      <w:r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eastAsia="zh-CN" w:bidi="ar"/>
        </w:rPr>
        <w:t>\n</w:t>
      </w:r>
      <w:r>
        <w:rPr>
          <w:rFonts w:ascii="Consolas" w:eastAsia="Consolas" w:hAnsi="Consolas" w:cs="Consolas"/>
          <w:color w:val="A3BE89"/>
          <w:sz w:val="21"/>
          <w:szCs w:val="21"/>
          <w:shd w:val="clear" w:color="auto" w:fill="2B303B"/>
          <w:lang w:eastAsia="zh-CN" w:bidi="ar"/>
        </w:rPr>
        <w:t>'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) </w:t>
      </w:r>
      <w:r>
        <w:rPr>
          <w:rFonts w:ascii="Consolas" w:eastAsia="Consolas" w:hAnsi="Consolas" w:cs="Consolas"/>
          <w:i/>
          <w:iCs/>
          <w:color w:val="B48EAD"/>
          <w:sz w:val="21"/>
          <w:szCs w:val="21"/>
          <w:shd w:val="clear" w:color="auto" w:fill="2B303B"/>
          <w:lang w:eastAsia="zh-CN" w:bidi="ar"/>
        </w:rPr>
        <w:t>break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;</w:t>
      </w:r>
    </w:p>
    <w:p w14:paraId="5214B183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        </w:t>
      </w:r>
    </w:p>
    <w:p w14:paraId="7EEADE74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        </w:t>
      </w:r>
      <w:r>
        <w:rPr>
          <w:rFonts w:ascii="Consolas" w:eastAsia="Consolas" w:hAnsi="Consolas" w:cs="Consolas"/>
          <w:i/>
          <w:iCs/>
          <w:color w:val="B48EAD"/>
          <w:sz w:val="21"/>
          <w:szCs w:val="21"/>
          <w:shd w:val="clear" w:color="auto" w:fill="2B303B"/>
          <w:lang w:eastAsia="zh-CN" w:bidi="ar"/>
        </w:rPr>
        <w:t>if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(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length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C0C5CE"/>
          <w:sz w:val="21"/>
          <w:szCs w:val="21"/>
          <w:shd w:val="clear" w:color="auto" w:fill="2B303B"/>
          <w:lang w:eastAsia="zh-CN" w:bidi="ar"/>
        </w:rPr>
        <w:t>+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D0866E"/>
          <w:sz w:val="21"/>
          <w:szCs w:val="21"/>
          <w:shd w:val="clear" w:color="auto" w:fill="2B303B"/>
          <w:lang w:eastAsia="zh-CN" w:bidi="ar"/>
        </w:rPr>
        <w:t>1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eastAsia="zh-CN" w:bidi="ar"/>
        </w:rPr>
        <w:t>&gt;=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capacity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) {</w:t>
      </w:r>
    </w:p>
    <w:p w14:paraId="13650F9D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            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capacity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C0C5CE"/>
          <w:sz w:val="21"/>
          <w:szCs w:val="21"/>
          <w:shd w:val="clear" w:color="auto" w:fill="2B303B"/>
          <w:lang w:eastAsia="zh-CN" w:bidi="ar"/>
        </w:rPr>
        <w:t>*=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D0866E"/>
          <w:sz w:val="21"/>
          <w:szCs w:val="21"/>
          <w:shd w:val="clear" w:color="auto" w:fill="2B303B"/>
          <w:lang w:eastAsia="zh-CN" w:bidi="ar"/>
        </w:rPr>
        <w:t>2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;</w:t>
      </w:r>
    </w:p>
    <w:p w14:paraId="2714BD19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            </w:t>
      </w:r>
      <w:r>
        <w:rPr>
          <w:rFonts w:ascii="Consolas" w:eastAsia="Consolas" w:hAnsi="Consolas" w:cs="Consolas"/>
          <w:i/>
          <w:iCs/>
          <w:color w:val="B48EAD"/>
          <w:sz w:val="21"/>
          <w:szCs w:val="21"/>
          <w:shd w:val="clear" w:color="auto" w:fill="2B303B"/>
          <w:lang w:eastAsia="zh-CN" w:bidi="ar"/>
        </w:rPr>
        <w:t>char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C0C5CE"/>
          <w:sz w:val="21"/>
          <w:szCs w:val="21"/>
          <w:shd w:val="clear" w:color="auto" w:fill="2B303B"/>
          <w:lang w:eastAsia="zh-CN" w:bidi="ar"/>
        </w:rPr>
        <w:t>*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temp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C0C5CE"/>
          <w:sz w:val="21"/>
          <w:szCs w:val="21"/>
          <w:shd w:val="clear" w:color="auto" w:fill="2B303B"/>
          <w:lang w:eastAsia="zh-CN" w:bidi="ar"/>
        </w:rPr>
        <w:t>=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eastAsia="zh-CN" w:bidi="ar"/>
        </w:rPr>
        <w:t>realloc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(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line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, 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capacity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);</w:t>
      </w:r>
    </w:p>
    <w:p w14:paraId="61A7315C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            </w:t>
      </w:r>
      <w:r>
        <w:rPr>
          <w:rFonts w:ascii="Consolas" w:eastAsia="Consolas" w:hAnsi="Consolas" w:cs="Consolas"/>
          <w:i/>
          <w:iCs/>
          <w:color w:val="B48EAD"/>
          <w:sz w:val="21"/>
          <w:szCs w:val="21"/>
          <w:shd w:val="clear" w:color="auto" w:fill="2B303B"/>
          <w:lang w:eastAsia="zh-CN" w:bidi="ar"/>
        </w:rPr>
        <w:t>if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(</w:t>
      </w:r>
      <w:r>
        <w:rPr>
          <w:rFonts w:ascii="Consolas" w:eastAsia="Consolas" w:hAnsi="Consolas" w:cs="Consolas"/>
          <w:color w:val="C0C5CE"/>
          <w:sz w:val="21"/>
          <w:szCs w:val="21"/>
          <w:shd w:val="clear" w:color="auto" w:fill="2B303B"/>
          <w:lang w:eastAsia="zh-CN" w:bidi="ar"/>
        </w:rPr>
        <w:t>!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temp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) { </w:t>
      </w:r>
      <w:r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eastAsia="zh-CN" w:bidi="ar"/>
        </w:rPr>
        <w:t>free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(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line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); </w:t>
      </w:r>
      <w:r>
        <w:rPr>
          <w:rFonts w:ascii="Consolas" w:eastAsia="Consolas" w:hAnsi="Consolas" w:cs="Consolas"/>
          <w:i/>
          <w:iCs/>
          <w:color w:val="B48EAD"/>
          <w:sz w:val="21"/>
          <w:szCs w:val="21"/>
          <w:shd w:val="clear" w:color="auto" w:fill="2B303B"/>
          <w:lang w:eastAsia="zh-CN" w:bidi="ar"/>
        </w:rPr>
        <w:t>return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eastAsia="zh-CN" w:bidi="ar"/>
        </w:rPr>
        <w:t>NULL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; }</w:t>
      </w:r>
    </w:p>
    <w:p w14:paraId="661D88FC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            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line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C0C5CE"/>
          <w:sz w:val="21"/>
          <w:szCs w:val="21"/>
          <w:shd w:val="clear" w:color="auto" w:fill="2B303B"/>
          <w:lang w:eastAsia="zh-CN" w:bidi="ar"/>
        </w:rPr>
        <w:t>=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temp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;</w:t>
      </w:r>
    </w:p>
    <w:p w14:paraId="161D2156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        }</w:t>
      </w:r>
    </w:p>
    <w:p w14:paraId="7694A865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        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line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[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length</w:t>
      </w:r>
      <w:r>
        <w:rPr>
          <w:rFonts w:ascii="Consolas" w:eastAsia="Consolas" w:hAnsi="Consolas" w:cs="Consolas"/>
          <w:color w:val="C0C5CE"/>
          <w:sz w:val="21"/>
          <w:szCs w:val="21"/>
          <w:shd w:val="clear" w:color="auto" w:fill="2B303B"/>
          <w:lang w:eastAsia="zh-CN" w:bidi="ar"/>
        </w:rPr>
        <w:t>++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] </w:t>
      </w:r>
      <w:r>
        <w:rPr>
          <w:rFonts w:ascii="Consolas" w:eastAsia="Consolas" w:hAnsi="Consolas" w:cs="Consolas"/>
          <w:color w:val="C0C5CE"/>
          <w:sz w:val="21"/>
          <w:szCs w:val="21"/>
          <w:shd w:val="clear" w:color="auto" w:fill="2B303B"/>
          <w:lang w:eastAsia="zh-CN" w:bidi="ar"/>
        </w:rPr>
        <w:t>=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ch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;</w:t>
      </w:r>
    </w:p>
    <w:p w14:paraId="400D27D2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    }</w:t>
      </w:r>
    </w:p>
    <w:p w14:paraId="53BD8A51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    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line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[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length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] </w:t>
      </w:r>
      <w:r>
        <w:rPr>
          <w:rFonts w:ascii="Consolas" w:eastAsia="Consolas" w:hAnsi="Consolas" w:cs="Consolas"/>
          <w:color w:val="C0C5CE"/>
          <w:sz w:val="21"/>
          <w:szCs w:val="21"/>
          <w:shd w:val="clear" w:color="auto" w:fill="2B303B"/>
          <w:lang w:eastAsia="zh-CN" w:bidi="ar"/>
        </w:rPr>
        <w:t>=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A3BE89"/>
          <w:sz w:val="21"/>
          <w:szCs w:val="21"/>
          <w:shd w:val="clear" w:color="auto" w:fill="2B303B"/>
          <w:lang w:eastAsia="zh-CN" w:bidi="ar"/>
        </w:rPr>
        <w:t>'</w:t>
      </w:r>
      <w:r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eastAsia="zh-CN" w:bidi="ar"/>
        </w:rPr>
        <w:t>\0</w:t>
      </w:r>
      <w:r>
        <w:rPr>
          <w:rFonts w:ascii="Consolas" w:eastAsia="Consolas" w:hAnsi="Consolas" w:cs="Consolas"/>
          <w:color w:val="A3BE89"/>
          <w:sz w:val="21"/>
          <w:szCs w:val="21"/>
          <w:shd w:val="clear" w:color="auto" w:fill="2B303B"/>
          <w:lang w:eastAsia="zh-CN" w:bidi="ar"/>
        </w:rPr>
        <w:t>'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;</w:t>
      </w:r>
    </w:p>
    <w:p w14:paraId="297015E7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    </w:t>
      </w:r>
      <w:r>
        <w:rPr>
          <w:rFonts w:ascii="Consolas" w:eastAsia="Consolas" w:hAnsi="Consolas" w:cs="Consolas"/>
          <w:i/>
          <w:iCs/>
          <w:color w:val="B48EAD"/>
          <w:sz w:val="21"/>
          <w:szCs w:val="21"/>
          <w:shd w:val="clear" w:color="auto" w:fill="2B303B"/>
          <w:lang w:eastAsia="zh-CN" w:bidi="ar"/>
        </w:rPr>
        <w:t>return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line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;</w:t>
      </w:r>
    </w:p>
    <w:p w14:paraId="4C04F58A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}</w:t>
      </w:r>
    </w:p>
    <w:p w14:paraId="754C98EE" w14:textId="77777777" w:rsidR="0015560E" w:rsidRDefault="0015560E"/>
    <w:p w14:paraId="1693CE96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i/>
          <w:iCs/>
          <w:color w:val="B48EAD"/>
          <w:sz w:val="21"/>
          <w:szCs w:val="21"/>
          <w:shd w:val="clear" w:color="auto" w:fill="2B303B"/>
          <w:lang w:eastAsia="zh-CN" w:bidi="ar"/>
        </w:rPr>
        <w:t>int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eastAsia="zh-CN" w:bidi="ar"/>
        </w:rPr>
        <w:t>main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(</w:t>
      </w:r>
      <w:r>
        <w:rPr>
          <w:rFonts w:ascii="Consolas" w:eastAsia="Consolas" w:hAnsi="Consolas" w:cs="Consolas"/>
          <w:i/>
          <w:iCs/>
          <w:color w:val="B48EAD"/>
          <w:sz w:val="21"/>
          <w:szCs w:val="21"/>
          <w:shd w:val="clear" w:color="auto" w:fill="2B303B"/>
          <w:lang w:eastAsia="zh-CN" w:bidi="ar"/>
        </w:rPr>
        <w:t>int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argc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, </w:t>
      </w:r>
      <w:r>
        <w:rPr>
          <w:rFonts w:ascii="Consolas" w:eastAsia="Consolas" w:hAnsi="Consolas" w:cs="Consolas"/>
          <w:i/>
          <w:iCs/>
          <w:color w:val="B48EAD"/>
          <w:sz w:val="21"/>
          <w:szCs w:val="21"/>
          <w:shd w:val="clear" w:color="auto" w:fill="2B303B"/>
          <w:lang w:eastAsia="zh-CN" w:bidi="ar"/>
        </w:rPr>
        <w:t>char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C0C5CE"/>
          <w:sz w:val="21"/>
          <w:szCs w:val="21"/>
          <w:shd w:val="clear" w:color="auto" w:fill="2B303B"/>
          <w:lang w:eastAsia="zh-CN" w:bidi="ar"/>
        </w:rPr>
        <w:t>*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argv</w:t>
      </w:r>
      <w:r>
        <w:rPr>
          <w:rFonts w:ascii="Consolas" w:eastAsia="Consolas" w:hAnsi="Consolas" w:cs="Consolas"/>
          <w:i/>
          <w:iCs/>
          <w:color w:val="B48EAD"/>
          <w:sz w:val="21"/>
          <w:szCs w:val="21"/>
          <w:shd w:val="clear" w:color="auto" w:fill="2B303B"/>
          <w:lang w:eastAsia="zh-CN" w:bidi="ar"/>
        </w:rPr>
        <w:t>[]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) {</w:t>
      </w:r>
    </w:p>
    <w:p w14:paraId="3F69082A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    </w:t>
      </w:r>
      <w:r>
        <w:rPr>
          <w:rFonts w:ascii="Consolas" w:eastAsia="Consolas" w:hAnsi="Consolas" w:cs="Consolas"/>
          <w:i/>
          <w:iCs/>
          <w:color w:val="B48EAD"/>
          <w:sz w:val="21"/>
          <w:szCs w:val="21"/>
          <w:shd w:val="clear" w:color="auto" w:fill="2B303B"/>
          <w:lang w:eastAsia="zh-CN" w:bidi="ar"/>
        </w:rPr>
        <w:t>if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(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argc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eastAsia="zh-CN" w:bidi="ar"/>
        </w:rPr>
        <w:t>!=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D0866E"/>
          <w:sz w:val="21"/>
          <w:szCs w:val="21"/>
          <w:shd w:val="clear" w:color="auto" w:fill="2B303B"/>
          <w:lang w:eastAsia="zh-CN" w:bidi="ar"/>
        </w:rPr>
        <w:t>2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) {</w:t>
      </w:r>
    </w:p>
    <w:p w14:paraId="3B6B0B86" w14:textId="77777777" w:rsidR="0015560E" w:rsidRPr="00C5713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  <w:lang w:val="ru-RU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        </w:t>
      </w:r>
      <w:r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eastAsia="zh-CN" w:bidi="ar"/>
        </w:rPr>
        <w:t>my</w:t>
      </w:r>
      <w:r w:rsidRPr="00C5713E"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val="ru-RU" w:eastAsia="zh-CN" w:bidi="ar"/>
        </w:rPr>
        <w:t>_</w:t>
      </w:r>
      <w:r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eastAsia="zh-CN" w:bidi="ar"/>
        </w:rPr>
        <w:t>print</w:t>
      </w:r>
      <w:r w:rsidRPr="00C5713E"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val="ru-RU" w:eastAsia="zh-CN" w:bidi="ar"/>
        </w:rPr>
        <w:t>(</w:t>
      </w:r>
      <w:r w:rsidRPr="00C5713E">
        <w:rPr>
          <w:rFonts w:ascii="Consolas" w:eastAsia="Consolas" w:hAnsi="Consolas" w:cs="Consolas"/>
          <w:color w:val="A3BE89"/>
          <w:sz w:val="21"/>
          <w:szCs w:val="21"/>
          <w:shd w:val="clear" w:color="auto" w:fill="2B303B"/>
          <w:lang w:val="ru-RU" w:eastAsia="zh-CN" w:bidi="ar"/>
        </w:rPr>
        <w:t>"Использование: ./</w:t>
      </w:r>
      <w:r>
        <w:rPr>
          <w:rFonts w:ascii="Consolas" w:eastAsia="Consolas" w:hAnsi="Consolas" w:cs="Consolas"/>
          <w:color w:val="A3BE89"/>
          <w:sz w:val="21"/>
          <w:szCs w:val="21"/>
          <w:shd w:val="clear" w:color="auto" w:fill="2B303B"/>
          <w:lang w:eastAsia="zh-CN" w:bidi="ar"/>
        </w:rPr>
        <w:t>program</w:t>
      </w:r>
      <w:r w:rsidRPr="00C5713E">
        <w:rPr>
          <w:rFonts w:ascii="Consolas" w:eastAsia="Consolas" w:hAnsi="Consolas" w:cs="Consolas"/>
          <w:color w:val="A3BE89"/>
          <w:sz w:val="21"/>
          <w:szCs w:val="21"/>
          <w:shd w:val="clear" w:color="auto" w:fill="2B303B"/>
          <w:lang w:val="ru-RU" w:eastAsia="zh-CN" w:bidi="ar"/>
        </w:rPr>
        <w:t xml:space="preserve"> &lt;количество_потоков&gt;</w:t>
      </w:r>
      <w:r w:rsidRPr="00C5713E"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val="ru-RU" w:eastAsia="zh-CN" w:bidi="ar"/>
        </w:rPr>
        <w:t>\</w:t>
      </w:r>
      <w:r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eastAsia="zh-CN" w:bidi="ar"/>
        </w:rPr>
        <w:t>n</w:t>
      </w:r>
      <w:r w:rsidRPr="00C5713E">
        <w:rPr>
          <w:rFonts w:ascii="Consolas" w:eastAsia="Consolas" w:hAnsi="Consolas" w:cs="Consolas"/>
          <w:color w:val="A3BE89"/>
          <w:sz w:val="21"/>
          <w:szCs w:val="21"/>
          <w:shd w:val="clear" w:color="auto" w:fill="2B303B"/>
          <w:lang w:val="ru-RU" w:eastAsia="zh-CN" w:bidi="ar"/>
        </w:rPr>
        <w:t>"</w:t>
      </w:r>
      <w:r w:rsidRPr="00C5713E"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val="ru-RU" w:eastAsia="zh-CN" w:bidi="ar"/>
        </w:rPr>
        <w:t>);</w:t>
      </w:r>
    </w:p>
    <w:p w14:paraId="14A5EC79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 </w:t>
      </w:r>
      <w:r w:rsidRPr="00C5713E"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val="ru-RU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 </w:t>
      </w:r>
      <w:r w:rsidRPr="00C5713E"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val="ru-RU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 </w:t>
      </w:r>
      <w:r w:rsidRPr="00C5713E"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val="ru-RU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 </w:t>
      </w:r>
      <w:r w:rsidRPr="00C5713E"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val="ru-RU" w:eastAsia="zh-CN" w:bidi="ar"/>
        </w:rPr>
        <w:t xml:space="preserve"> </w:t>
      </w:r>
      <w:r>
        <w:rPr>
          <w:rFonts w:ascii="Consolas" w:eastAsia="Consolas" w:hAnsi="Consolas" w:cs="Consolas"/>
          <w:i/>
          <w:iCs/>
          <w:color w:val="B48EAD"/>
          <w:sz w:val="21"/>
          <w:szCs w:val="21"/>
          <w:shd w:val="clear" w:color="auto" w:fill="2B303B"/>
          <w:lang w:eastAsia="zh-CN" w:bidi="ar"/>
        </w:rPr>
        <w:t>return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D0866E"/>
          <w:sz w:val="21"/>
          <w:szCs w:val="21"/>
          <w:shd w:val="clear" w:color="auto" w:fill="2B303B"/>
          <w:lang w:eastAsia="zh-CN" w:bidi="ar"/>
        </w:rPr>
        <w:t>1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;</w:t>
      </w:r>
    </w:p>
    <w:p w14:paraId="3C6D9ACD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    }</w:t>
      </w:r>
    </w:p>
    <w:p w14:paraId="53D870D4" w14:textId="77777777" w:rsidR="0015560E" w:rsidRDefault="0015560E"/>
    <w:p w14:paraId="316D645C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    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max_threads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C0C5CE"/>
          <w:sz w:val="21"/>
          <w:szCs w:val="21"/>
          <w:shd w:val="clear" w:color="auto" w:fill="2B303B"/>
          <w:lang w:eastAsia="zh-CN" w:bidi="ar"/>
        </w:rPr>
        <w:t>=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eastAsia="zh-CN" w:bidi="ar"/>
        </w:rPr>
        <w:t>atoi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(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argv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[</w:t>
      </w:r>
      <w:r>
        <w:rPr>
          <w:rFonts w:ascii="Consolas" w:eastAsia="Consolas" w:hAnsi="Consolas" w:cs="Consolas"/>
          <w:color w:val="D0866E"/>
          <w:sz w:val="21"/>
          <w:szCs w:val="21"/>
          <w:shd w:val="clear" w:color="auto" w:fill="2B303B"/>
          <w:lang w:eastAsia="zh-CN" w:bidi="ar"/>
        </w:rPr>
        <w:t>1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]);</w:t>
      </w:r>
    </w:p>
    <w:p w14:paraId="4CAFF41D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    </w:t>
      </w:r>
      <w:r>
        <w:rPr>
          <w:rFonts w:ascii="Consolas" w:eastAsia="Consolas" w:hAnsi="Consolas" w:cs="Consolas"/>
          <w:i/>
          <w:iCs/>
          <w:color w:val="B48EAD"/>
          <w:sz w:val="21"/>
          <w:szCs w:val="21"/>
          <w:shd w:val="clear" w:color="auto" w:fill="2B303B"/>
          <w:lang w:eastAsia="zh-CN" w:bidi="ar"/>
        </w:rPr>
        <w:t>if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(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max_threads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eastAsia="zh-CN" w:bidi="ar"/>
        </w:rPr>
        <w:t>&lt;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D0866E"/>
          <w:sz w:val="21"/>
          <w:szCs w:val="21"/>
          <w:shd w:val="clear" w:color="auto" w:fill="2B303B"/>
          <w:lang w:eastAsia="zh-CN" w:bidi="ar"/>
        </w:rPr>
        <w:t>1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) 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max_threads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C0C5CE"/>
          <w:sz w:val="21"/>
          <w:szCs w:val="21"/>
          <w:shd w:val="clear" w:color="auto" w:fill="2B303B"/>
          <w:lang w:eastAsia="zh-CN" w:bidi="ar"/>
        </w:rPr>
        <w:t>=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D0866E"/>
          <w:sz w:val="21"/>
          <w:szCs w:val="21"/>
          <w:shd w:val="clear" w:color="auto" w:fill="2B303B"/>
          <w:lang w:eastAsia="zh-CN" w:bidi="ar"/>
        </w:rPr>
        <w:t>1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;</w:t>
      </w:r>
    </w:p>
    <w:p w14:paraId="1534DC72" w14:textId="77777777" w:rsidR="0015560E" w:rsidRDefault="0015560E"/>
    <w:p w14:paraId="27F9C813" w14:textId="77777777" w:rsidR="0015560E" w:rsidRPr="00C5713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  <w:lang w:val="ru-RU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lastRenderedPageBreak/>
        <w:t xml:space="preserve">    </w:t>
      </w:r>
      <w:r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eastAsia="zh-CN" w:bidi="ar"/>
        </w:rPr>
        <w:t>my</w:t>
      </w:r>
      <w:r w:rsidRPr="00C5713E"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val="ru-RU" w:eastAsia="zh-CN" w:bidi="ar"/>
        </w:rPr>
        <w:t>_</w:t>
      </w:r>
      <w:r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eastAsia="zh-CN" w:bidi="ar"/>
        </w:rPr>
        <w:t>print</w:t>
      </w:r>
      <w:r w:rsidRPr="00C5713E"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val="ru-RU" w:eastAsia="zh-CN" w:bidi="ar"/>
        </w:rPr>
        <w:t>(</w:t>
      </w:r>
      <w:r w:rsidRPr="00C5713E">
        <w:rPr>
          <w:rFonts w:ascii="Consolas" w:eastAsia="Consolas" w:hAnsi="Consolas" w:cs="Consolas"/>
          <w:color w:val="A3BE89"/>
          <w:sz w:val="21"/>
          <w:szCs w:val="21"/>
          <w:shd w:val="clear" w:color="auto" w:fill="2B303B"/>
          <w:lang w:val="ru-RU" w:eastAsia="zh-CN" w:bidi="ar"/>
        </w:rPr>
        <w:t>"Введите размер массива: "</w:t>
      </w:r>
      <w:r w:rsidRPr="00C5713E"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val="ru-RU" w:eastAsia="zh-CN" w:bidi="ar"/>
        </w:rPr>
        <w:t>);</w:t>
      </w:r>
    </w:p>
    <w:p w14:paraId="347D3F65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 </w:t>
      </w:r>
      <w:r w:rsidRPr="00C5713E"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val="ru-RU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 </w:t>
      </w:r>
      <w:r w:rsidRPr="00C5713E"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val="ru-RU" w:eastAsia="zh-CN" w:bidi="ar"/>
        </w:rPr>
        <w:t xml:space="preserve"> </w:t>
      </w:r>
      <w:r>
        <w:rPr>
          <w:rFonts w:ascii="Consolas" w:eastAsia="Consolas" w:hAnsi="Consolas" w:cs="Consolas"/>
          <w:i/>
          <w:iCs/>
          <w:color w:val="B48EAD"/>
          <w:sz w:val="21"/>
          <w:szCs w:val="21"/>
          <w:shd w:val="clear" w:color="auto" w:fill="2B303B"/>
          <w:lang w:eastAsia="zh-CN" w:bidi="ar"/>
        </w:rPr>
        <w:t>char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C0C5CE"/>
          <w:sz w:val="21"/>
          <w:szCs w:val="21"/>
          <w:shd w:val="clear" w:color="auto" w:fill="2B303B"/>
          <w:lang w:eastAsia="zh-CN" w:bidi="ar"/>
        </w:rPr>
        <w:t>*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n_str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C0C5CE"/>
          <w:sz w:val="21"/>
          <w:szCs w:val="21"/>
          <w:shd w:val="clear" w:color="auto" w:fill="2B303B"/>
          <w:lang w:eastAsia="zh-CN" w:bidi="ar"/>
        </w:rPr>
        <w:t>=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eastAsia="zh-CN" w:bidi="ar"/>
        </w:rPr>
        <w:t>my_read_line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();</w:t>
      </w:r>
    </w:p>
    <w:p w14:paraId="43F5CBE6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    </w:t>
      </w:r>
      <w:r>
        <w:rPr>
          <w:rFonts w:ascii="Consolas" w:eastAsia="Consolas" w:hAnsi="Consolas" w:cs="Consolas"/>
          <w:i/>
          <w:iCs/>
          <w:color w:val="B48EAD"/>
          <w:sz w:val="21"/>
          <w:szCs w:val="21"/>
          <w:shd w:val="clear" w:color="auto" w:fill="2B303B"/>
          <w:lang w:eastAsia="zh-CN" w:bidi="ar"/>
        </w:rPr>
        <w:t>if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(</w:t>
      </w:r>
      <w:r>
        <w:rPr>
          <w:rFonts w:ascii="Consolas" w:eastAsia="Consolas" w:hAnsi="Consolas" w:cs="Consolas"/>
          <w:color w:val="C0C5CE"/>
          <w:sz w:val="21"/>
          <w:szCs w:val="21"/>
          <w:shd w:val="clear" w:color="auto" w:fill="2B303B"/>
          <w:lang w:eastAsia="zh-CN" w:bidi="ar"/>
        </w:rPr>
        <w:t>!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n_str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) </w:t>
      </w:r>
      <w:r>
        <w:rPr>
          <w:rFonts w:ascii="Consolas" w:eastAsia="Consolas" w:hAnsi="Consolas" w:cs="Consolas"/>
          <w:i/>
          <w:iCs/>
          <w:color w:val="B48EAD"/>
          <w:sz w:val="21"/>
          <w:szCs w:val="21"/>
          <w:shd w:val="clear" w:color="auto" w:fill="2B303B"/>
          <w:lang w:eastAsia="zh-CN" w:bidi="ar"/>
        </w:rPr>
        <w:t>return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D0866E"/>
          <w:sz w:val="21"/>
          <w:szCs w:val="21"/>
          <w:shd w:val="clear" w:color="auto" w:fill="2B303B"/>
          <w:lang w:eastAsia="zh-CN" w:bidi="ar"/>
        </w:rPr>
        <w:t>1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;</w:t>
      </w:r>
    </w:p>
    <w:p w14:paraId="479C17F6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    </w:t>
      </w:r>
    </w:p>
    <w:p w14:paraId="4A50174D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    </w:t>
      </w:r>
      <w:r>
        <w:rPr>
          <w:rFonts w:ascii="Consolas" w:eastAsia="Consolas" w:hAnsi="Consolas" w:cs="Consolas"/>
          <w:i/>
          <w:iCs/>
          <w:color w:val="B48EAD"/>
          <w:sz w:val="21"/>
          <w:szCs w:val="21"/>
          <w:shd w:val="clear" w:color="auto" w:fill="2B303B"/>
          <w:lang w:eastAsia="zh-CN" w:bidi="ar"/>
        </w:rPr>
        <w:t>char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C0C5CE"/>
          <w:sz w:val="21"/>
          <w:szCs w:val="21"/>
          <w:shd w:val="clear" w:color="auto" w:fill="2B303B"/>
          <w:lang w:eastAsia="zh-CN" w:bidi="ar"/>
        </w:rPr>
        <w:t>*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endptr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;</w:t>
      </w:r>
    </w:p>
    <w:p w14:paraId="7D9AC421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    </w:t>
      </w:r>
      <w:r>
        <w:rPr>
          <w:rFonts w:ascii="Consolas" w:eastAsia="Consolas" w:hAnsi="Consolas" w:cs="Consolas"/>
          <w:i/>
          <w:iCs/>
          <w:color w:val="B48EAD"/>
          <w:sz w:val="21"/>
          <w:szCs w:val="21"/>
          <w:shd w:val="clear" w:color="auto" w:fill="2B303B"/>
          <w:lang w:eastAsia="zh-CN" w:bidi="ar"/>
        </w:rPr>
        <w:t>long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N_long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C0C5CE"/>
          <w:sz w:val="21"/>
          <w:szCs w:val="21"/>
          <w:shd w:val="clear" w:color="auto" w:fill="2B303B"/>
          <w:lang w:eastAsia="zh-CN" w:bidi="ar"/>
        </w:rPr>
        <w:t>=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eastAsia="zh-CN" w:bidi="ar"/>
        </w:rPr>
        <w:t>strtol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(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n_str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, </w:t>
      </w:r>
      <w:r>
        <w:rPr>
          <w:rFonts w:ascii="Consolas" w:eastAsia="Consolas" w:hAnsi="Consolas" w:cs="Consolas"/>
          <w:color w:val="C0C5CE"/>
          <w:sz w:val="21"/>
          <w:szCs w:val="21"/>
          <w:shd w:val="clear" w:color="auto" w:fill="2B303B"/>
          <w:lang w:eastAsia="zh-CN" w:bidi="ar"/>
        </w:rPr>
        <w:t>&amp;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endptr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, </w:t>
      </w:r>
      <w:r>
        <w:rPr>
          <w:rFonts w:ascii="Consolas" w:eastAsia="Consolas" w:hAnsi="Consolas" w:cs="Consolas"/>
          <w:color w:val="D0866E"/>
          <w:sz w:val="21"/>
          <w:szCs w:val="21"/>
          <w:shd w:val="clear" w:color="auto" w:fill="2B303B"/>
          <w:lang w:eastAsia="zh-CN" w:bidi="ar"/>
        </w:rPr>
        <w:t>10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);</w:t>
      </w:r>
    </w:p>
    <w:p w14:paraId="35631A0E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    </w:t>
      </w:r>
      <w:r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eastAsia="zh-CN" w:bidi="ar"/>
        </w:rPr>
        <w:t>free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(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n_str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);</w:t>
      </w:r>
    </w:p>
    <w:p w14:paraId="35EB4C80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    </w:t>
      </w:r>
    </w:p>
    <w:p w14:paraId="1EE293EF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    </w:t>
      </w:r>
      <w:r>
        <w:rPr>
          <w:rFonts w:ascii="Consolas" w:eastAsia="Consolas" w:hAnsi="Consolas" w:cs="Consolas"/>
          <w:i/>
          <w:iCs/>
          <w:color w:val="B48EAD"/>
          <w:sz w:val="21"/>
          <w:szCs w:val="21"/>
          <w:shd w:val="clear" w:color="auto" w:fill="2B303B"/>
          <w:lang w:eastAsia="zh-CN" w:bidi="ar"/>
        </w:rPr>
        <w:t>if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(</w:t>
      </w:r>
      <w:r>
        <w:rPr>
          <w:rFonts w:ascii="Consolas" w:eastAsia="Consolas" w:hAnsi="Consolas" w:cs="Consolas"/>
          <w:color w:val="C0C5CE"/>
          <w:sz w:val="21"/>
          <w:szCs w:val="21"/>
          <w:shd w:val="clear" w:color="auto" w:fill="2B303B"/>
          <w:lang w:eastAsia="zh-CN" w:bidi="ar"/>
        </w:rPr>
        <w:t>*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endptr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eastAsia="zh-CN" w:bidi="ar"/>
        </w:rPr>
        <w:t>!=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A3BE89"/>
          <w:sz w:val="21"/>
          <w:szCs w:val="21"/>
          <w:shd w:val="clear" w:color="auto" w:fill="2B303B"/>
          <w:lang w:eastAsia="zh-CN" w:bidi="ar"/>
        </w:rPr>
        <w:t>'</w:t>
      </w:r>
      <w:r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eastAsia="zh-CN" w:bidi="ar"/>
        </w:rPr>
        <w:t>\0</w:t>
      </w:r>
      <w:r>
        <w:rPr>
          <w:rFonts w:ascii="Consolas" w:eastAsia="Consolas" w:hAnsi="Consolas" w:cs="Consolas"/>
          <w:color w:val="A3BE89"/>
          <w:sz w:val="21"/>
          <w:szCs w:val="21"/>
          <w:shd w:val="clear" w:color="auto" w:fill="2B303B"/>
          <w:lang w:eastAsia="zh-CN" w:bidi="ar"/>
        </w:rPr>
        <w:t>'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C0C5CE"/>
          <w:sz w:val="21"/>
          <w:szCs w:val="21"/>
          <w:shd w:val="clear" w:color="auto" w:fill="2B303B"/>
          <w:lang w:eastAsia="zh-CN" w:bidi="ar"/>
        </w:rPr>
        <w:t>||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N_long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eastAsia="zh-CN" w:bidi="ar"/>
        </w:rPr>
        <w:t>&lt;=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D0866E"/>
          <w:sz w:val="21"/>
          <w:szCs w:val="21"/>
          <w:shd w:val="clear" w:color="auto" w:fill="2B303B"/>
          <w:lang w:eastAsia="zh-CN" w:bidi="ar"/>
        </w:rPr>
        <w:t>0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C0C5CE"/>
          <w:sz w:val="21"/>
          <w:szCs w:val="21"/>
          <w:shd w:val="clear" w:color="auto" w:fill="2B303B"/>
          <w:lang w:eastAsia="zh-CN" w:bidi="ar"/>
        </w:rPr>
        <w:t>||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N_long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eastAsia="zh-CN" w:bidi="ar"/>
        </w:rPr>
        <w:t>&gt;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eastAsia="zh-CN" w:bidi="ar"/>
        </w:rPr>
        <w:t>INT_MAX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) {</w:t>
      </w:r>
    </w:p>
    <w:p w14:paraId="7551EB99" w14:textId="77777777" w:rsidR="0015560E" w:rsidRPr="00C5713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  <w:lang w:val="ru-RU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        </w:t>
      </w:r>
      <w:r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eastAsia="zh-CN" w:bidi="ar"/>
        </w:rPr>
        <w:t>my</w:t>
      </w:r>
      <w:r w:rsidRPr="00C5713E"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val="ru-RU" w:eastAsia="zh-CN" w:bidi="ar"/>
        </w:rPr>
        <w:t>_</w:t>
      </w:r>
      <w:r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eastAsia="zh-CN" w:bidi="ar"/>
        </w:rPr>
        <w:t>print</w:t>
      </w:r>
      <w:r w:rsidRPr="00C5713E"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val="ru-RU" w:eastAsia="zh-CN" w:bidi="ar"/>
        </w:rPr>
        <w:t>(</w:t>
      </w:r>
      <w:r w:rsidRPr="00C5713E">
        <w:rPr>
          <w:rFonts w:ascii="Consolas" w:eastAsia="Consolas" w:hAnsi="Consolas" w:cs="Consolas"/>
          <w:color w:val="A3BE89"/>
          <w:sz w:val="21"/>
          <w:szCs w:val="21"/>
          <w:shd w:val="clear" w:color="auto" w:fill="2B303B"/>
          <w:lang w:val="ru-RU" w:eastAsia="zh-CN" w:bidi="ar"/>
        </w:rPr>
        <w:t>"Ошибка чтения размера.</w:t>
      </w:r>
      <w:r w:rsidRPr="00C5713E"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val="ru-RU" w:eastAsia="zh-CN" w:bidi="ar"/>
        </w:rPr>
        <w:t>\</w:t>
      </w:r>
      <w:r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eastAsia="zh-CN" w:bidi="ar"/>
        </w:rPr>
        <w:t>n</w:t>
      </w:r>
      <w:r w:rsidRPr="00C5713E">
        <w:rPr>
          <w:rFonts w:ascii="Consolas" w:eastAsia="Consolas" w:hAnsi="Consolas" w:cs="Consolas"/>
          <w:color w:val="A3BE89"/>
          <w:sz w:val="21"/>
          <w:szCs w:val="21"/>
          <w:shd w:val="clear" w:color="auto" w:fill="2B303B"/>
          <w:lang w:val="ru-RU" w:eastAsia="zh-CN" w:bidi="ar"/>
        </w:rPr>
        <w:t>"</w:t>
      </w:r>
      <w:r w:rsidRPr="00C5713E"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val="ru-RU" w:eastAsia="zh-CN" w:bidi="ar"/>
        </w:rPr>
        <w:t>);</w:t>
      </w:r>
    </w:p>
    <w:p w14:paraId="62C83A20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 </w:t>
      </w:r>
      <w:r w:rsidRPr="00C5713E"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val="ru-RU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 </w:t>
      </w:r>
      <w:r w:rsidRPr="00C5713E"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val="ru-RU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 </w:t>
      </w:r>
      <w:r w:rsidRPr="00C5713E"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val="ru-RU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 </w:t>
      </w:r>
      <w:r w:rsidRPr="00C5713E"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val="ru-RU" w:eastAsia="zh-CN" w:bidi="ar"/>
        </w:rPr>
        <w:t xml:space="preserve"> </w:t>
      </w:r>
      <w:r>
        <w:rPr>
          <w:rFonts w:ascii="Consolas" w:eastAsia="Consolas" w:hAnsi="Consolas" w:cs="Consolas"/>
          <w:i/>
          <w:iCs/>
          <w:color w:val="B48EAD"/>
          <w:sz w:val="21"/>
          <w:szCs w:val="21"/>
          <w:shd w:val="clear" w:color="auto" w:fill="2B303B"/>
          <w:lang w:eastAsia="zh-CN" w:bidi="ar"/>
        </w:rPr>
        <w:t>return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D0866E"/>
          <w:sz w:val="21"/>
          <w:szCs w:val="21"/>
          <w:shd w:val="clear" w:color="auto" w:fill="2B303B"/>
          <w:lang w:eastAsia="zh-CN" w:bidi="ar"/>
        </w:rPr>
        <w:t>1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;</w:t>
      </w:r>
    </w:p>
    <w:p w14:paraId="366ACD0B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    }</w:t>
      </w:r>
    </w:p>
    <w:p w14:paraId="3A48FCA8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    </w:t>
      </w:r>
      <w:r>
        <w:rPr>
          <w:rFonts w:ascii="Consolas" w:eastAsia="Consolas" w:hAnsi="Consolas" w:cs="Consolas"/>
          <w:i/>
          <w:iCs/>
          <w:color w:val="B48EAD"/>
          <w:sz w:val="21"/>
          <w:szCs w:val="21"/>
          <w:shd w:val="clear" w:color="auto" w:fill="2B303B"/>
          <w:lang w:eastAsia="zh-CN" w:bidi="ar"/>
        </w:rPr>
        <w:t>int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N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C0C5CE"/>
          <w:sz w:val="21"/>
          <w:szCs w:val="21"/>
          <w:shd w:val="clear" w:color="auto" w:fill="2B303B"/>
          <w:lang w:eastAsia="zh-CN" w:bidi="ar"/>
        </w:rPr>
        <w:t>=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(</w:t>
      </w:r>
      <w:r>
        <w:rPr>
          <w:rFonts w:ascii="Consolas" w:eastAsia="Consolas" w:hAnsi="Consolas" w:cs="Consolas"/>
          <w:i/>
          <w:iCs/>
          <w:color w:val="B48EAD"/>
          <w:sz w:val="21"/>
          <w:szCs w:val="21"/>
          <w:shd w:val="clear" w:color="auto" w:fill="2B303B"/>
          <w:lang w:eastAsia="zh-CN" w:bidi="ar"/>
        </w:rPr>
        <w:t>int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)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N_long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;</w:t>
      </w:r>
    </w:p>
    <w:p w14:paraId="1D1194D2" w14:textId="77777777" w:rsidR="0015560E" w:rsidRDefault="0015560E"/>
    <w:p w14:paraId="46870352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    </w:t>
      </w:r>
      <w:r>
        <w:rPr>
          <w:rFonts w:ascii="Consolas" w:eastAsia="Consolas" w:hAnsi="Consolas" w:cs="Consolas"/>
          <w:i/>
          <w:iCs/>
          <w:color w:val="B48EAD"/>
          <w:sz w:val="21"/>
          <w:szCs w:val="21"/>
          <w:shd w:val="clear" w:color="auto" w:fill="2B303B"/>
          <w:lang w:eastAsia="zh-CN" w:bidi="ar"/>
        </w:rPr>
        <w:t>int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M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C0C5CE"/>
          <w:sz w:val="21"/>
          <w:szCs w:val="21"/>
          <w:shd w:val="clear" w:color="auto" w:fill="2B303B"/>
          <w:lang w:eastAsia="zh-CN" w:bidi="ar"/>
        </w:rPr>
        <w:t>=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D0866E"/>
          <w:sz w:val="21"/>
          <w:szCs w:val="21"/>
          <w:shd w:val="clear" w:color="auto" w:fill="2B303B"/>
          <w:lang w:eastAsia="zh-CN" w:bidi="ar"/>
        </w:rPr>
        <w:t>1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;</w:t>
      </w:r>
    </w:p>
    <w:p w14:paraId="4497421F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    </w:t>
      </w:r>
      <w:r>
        <w:rPr>
          <w:rFonts w:ascii="Consolas" w:eastAsia="Consolas" w:hAnsi="Consolas" w:cs="Consolas"/>
          <w:i/>
          <w:iCs/>
          <w:color w:val="B48EAD"/>
          <w:sz w:val="21"/>
          <w:szCs w:val="21"/>
          <w:shd w:val="clear" w:color="auto" w:fill="2B303B"/>
          <w:lang w:eastAsia="zh-CN" w:bidi="ar"/>
        </w:rPr>
        <w:t>while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(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M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eastAsia="zh-CN" w:bidi="ar"/>
        </w:rPr>
        <w:t>&lt;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N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) {</w:t>
      </w:r>
    </w:p>
    <w:p w14:paraId="79D07739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        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M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C0C5CE"/>
          <w:sz w:val="21"/>
          <w:szCs w:val="21"/>
          <w:shd w:val="clear" w:color="auto" w:fill="2B303B"/>
          <w:lang w:eastAsia="zh-CN" w:bidi="ar"/>
        </w:rPr>
        <w:t>&lt;&lt;=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D0866E"/>
          <w:sz w:val="21"/>
          <w:szCs w:val="21"/>
          <w:shd w:val="clear" w:color="auto" w:fill="2B303B"/>
          <w:lang w:eastAsia="zh-CN" w:bidi="ar"/>
        </w:rPr>
        <w:t>1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;</w:t>
      </w:r>
    </w:p>
    <w:p w14:paraId="4D7ACF5A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    }</w:t>
      </w:r>
    </w:p>
    <w:p w14:paraId="7B717D18" w14:textId="77777777" w:rsidR="0015560E" w:rsidRDefault="0015560E"/>
    <w:p w14:paraId="4BD8F3E9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    </w:t>
      </w:r>
      <w:r>
        <w:rPr>
          <w:rFonts w:ascii="Consolas" w:eastAsia="Consolas" w:hAnsi="Consolas" w:cs="Consolas"/>
          <w:i/>
          <w:iCs/>
          <w:color w:val="B48EAD"/>
          <w:sz w:val="21"/>
          <w:szCs w:val="21"/>
          <w:shd w:val="clear" w:color="auto" w:fill="2B303B"/>
          <w:lang w:eastAsia="zh-CN" w:bidi="ar"/>
        </w:rPr>
        <w:t>int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C0C5CE"/>
          <w:sz w:val="21"/>
          <w:szCs w:val="21"/>
          <w:shd w:val="clear" w:color="auto" w:fill="2B303B"/>
          <w:lang w:eastAsia="zh-CN" w:bidi="ar"/>
        </w:rPr>
        <w:t>*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arr_serial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C0C5CE"/>
          <w:sz w:val="21"/>
          <w:szCs w:val="21"/>
          <w:shd w:val="clear" w:color="auto" w:fill="2B303B"/>
          <w:lang w:eastAsia="zh-CN" w:bidi="ar"/>
        </w:rPr>
        <w:t>=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eastAsia="zh-CN" w:bidi="ar"/>
        </w:rPr>
        <w:t>malloc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(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M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C0C5CE"/>
          <w:sz w:val="21"/>
          <w:szCs w:val="21"/>
          <w:shd w:val="clear" w:color="auto" w:fill="2B303B"/>
          <w:lang w:eastAsia="zh-CN" w:bidi="ar"/>
        </w:rPr>
        <w:t>*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2B303B"/>
          <w:lang w:eastAsia="zh-CN" w:bidi="ar"/>
        </w:rPr>
        <w:t>sizeof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(</w:t>
      </w:r>
      <w:r>
        <w:rPr>
          <w:rFonts w:ascii="Consolas" w:eastAsia="Consolas" w:hAnsi="Consolas" w:cs="Consolas"/>
          <w:i/>
          <w:iCs/>
          <w:color w:val="B48EAD"/>
          <w:sz w:val="21"/>
          <w:szCs w:val="21"/>
          <w:shd w:val="clear" w:color="auto" w:fill="2B303B"/>
          <w:lang w:eastAsia="zh-CN" w:bidi="ar"/>
        </w:rPr>
        <w:t>int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));</w:t>
      </w:r>
    </w:p>
    <w:p w14:paraId="5D120497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    </w:t>
      </w:r>
      <w:r>
        <w:rPr>
          <w:rFonts w:ascii="Consolas" w:eastAsia="Consolas" w:hAnsi="Consolas" w:cs="Consolas"/>
          <w:i/>
          <w:iCs/>
          <w:color w:val="B48EAD"/>
          <w:sz w:val="21"/>
          <w:szCs w:val="21"/>
          <w:shd w:val="clear" w:color="auto" w:fill="2B303B"/>
          <w:lang w:eastAsia="zh-CN" w:bidi="ar"/>
        </w:rPr>
        <w:t>int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C0C5CE"/>
          <w:sz w:val="21"/>
          <w:szCs w:val="21"/>
          <w:shd w:val="clear" w:color="auto" w:fill="2B303B"/>
          <w:lang w:eastAsia="zh-CN" w:bidi="ar"/>
        </w:rPr>
        <w:t>*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arr_parallel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C0C5CE"/>
          <w:sz w:val="21"/>
          <w:szCs w:val="21"/>
          <w:shd w:val="clear" w:color="auto" w:fill="2B303B"/>
          <w:lang w:eastAsia="zh-CN" w:bidi="ar"/>
        </w:rPr>
        <w:t>=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eastAsia="zh-CN" w:bidi="ar"/>
        </w:rPr>
        <w:t>malloc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(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M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C0C5CE"/>
          <w:sz w:val="21"/>
          <w:szCs w:val="21"/>
          <w:shd w:val="clear" w:color="auto" w:fill="2B303B"/>
          <w:lang w:eastAsia="zh-CN" w:bidi="ar"/>
        </w:rPr>
        <w:t>*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2B303B"/>
          <w:lang w:eastAsia="zh-CN" w:bidi="ar"/>
        </w:rPr>
        <w:t>sizeof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(</w:t>
      </w:r>
      <w:r>
        <w:rPr>
          <w:rFonts w:ascii="Consolas" w:eastAsia="Consolas" w:hAnsi="Consolas" w:cs="Consolas"/>
          <w:i/>
          <w:iCs/>
          <w:color w:val="B48EAD"/>
          <w:sz w:val="21"/>
          <w:szCs w:val="21"/>
          <w:shd w:val="clear" w:color="auto" w:fill="2B303B"/>
          <w:lang w:eastAsia="zh-CN" w:bidi="ar"/>
        </w:rPr>
        <w:t>int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));</w:t>
      </w:r>
    </w:p>
    <w:p w14:paraId="1746F19F" w14:textId="77777777" w:rsidR="0015560E" w:rsidRDefault="0015560E"/>
    <w:p w14:paraId="17B00F4C" w14:textId="77777777" w:rsidR="0015560E" w:rsidRPr="00C5713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  <w:lang w:val="ru-RU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    </w:t>
      </w:r>
      <w:r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eastAsia="zh-CN" w:bidi="ar"/>
        </w:rPr>
        <w:t>my</w:t>
      </w:r>
      <w:r w:rsidRPr="00C5713E"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val="ru-RU" w:eastAsia="zh-CN" w:bidi="ar"/>
        </w:rPr>
        <w:t>_</w:t>
      </w:r>
      <w:r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eastAsia="zh-CN" w:bidi="ar"/>
        </w:rPr>
        <w:t>print</w:t>
      </w:r>
      <w:r w:rsidRPr="00C5713E"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val="ru-RU" w:eastAsia="zh-CN" w:bidi="ar"/>
        </w:rPr>
        <w:t>(</w:t>
      </w:r>
      <w:r w:rsidRPr="00C5713E">
        <w:rPr>
          <w:rFonts w:ascii="Consolas" w:eastAsia="Consolas" w:hAnsi="Consolas" w:cs="Consolas"/>
          <w:color w:val="A3BE89"/>
          <w:sz w:val="21"/>
          <w:szCs w:val="21"/>
          <w:shd w:val="clear" w:color="auto" w:fill="2B303B"/>
          <w:lang w:val="ru-RU" w:eastAsia="zh-CN" w:bidi="ar"/>
        </w:rPr>
        <w:t>"Введите элементы через пробел:</w:t>
      </w:r>
      <w:r w:rsidRPr="00C5713E"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val="ru-RU" w:eastAsia="zh-CN" w:bidi="ar"/>
        </w:rPr>
        <w:t>\</w:t>
      </w:r>
      <w:r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eastAsia="zh-CN" w:bidi="ar"/>
        </w:rPr>
        <w:t>n</w:t>
      </w:r>
      <w:r w:rsidRPr="00C5713E">
        <w:rPr>
          <w:rFonts w:ascii="Consolas" w:eastAsia="Consolas" w:hAnsi="Consolas" w:cs="Consolas"/>
          <w:color w:val="A3BE89"/>
          <w:sz w:val="21"/>
          <w:szCs w:val="21"/>
          <w:shd w:val="clear" w:color="auto" w:fill="2B303B"/>
          <w:lang w:val="ru-RU" w:eastAsia="zh-CN" w:bidi="ar"/>
        </w:rPr>
        <w:t>"</w:t>
      </w:r>
      <w:r w:rsidRPr="00C5713E"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val="ru-RU" w:eastAsia="zh-CN" w:bidi="ar"/>
        </w:rPr>
        <w:t>);</w:t>
      </w:r>
    </w:p>
    <w:p w14:paraId="5847825E" w14:textId="77777777" w:rsidR="0015560E" w:rsidRPr="00C5713E" w:rsidRDefault="0015560E">
      <w:pPr>
        <w:rPr>
          <w:lang w:val="ru-RU"/>
        </w:rPr>
      </w:pPr>
    </w:p>
    <w:p w14:paraId="4A612CFC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 </w:t>
      </w:r>
      <w:r w:rsidRPr="00C5713E"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val="ru-RU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 </w:t>
      </w:r>
      <w:r w:rsidRPr="00C5713E"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val="ru-RU" w:eastAsia="zh-CN" w:bidi="ar"/>
        </w:rPr>
        <w:t xml:space="preserve"> </w:t>
      </w:r>
      <w:r>
        <w:rPr>
          <w:rFonts w:ascii="Consolas" w:eastAsia="Consolas" w:hAnsi="Consolas" w:cs="Consolas"/>
          <w:i/>
          <w:iCs/>
          <w:color w:val="B48EAD"/>
          <w:sz w:val="21"/>
          <w:szCs w:val="21"/>
          <w:shd w:val="clear" w:color="auto" w:fill="2B303B"/>
          <w:lang w:eastAsia="zh-CN" w:bidi="ar"/>
        </w:rPr>
        <w:t>char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C0C5CE"/>
          <w:sz w:val="21"/>
          <w:szCs w:val="21"/>
          <w:shd w:val="clear" w:color="auto" w:fill="2B303B"/>
          <w:lang w:eastAsia="zh-CN" w:bidi="ar"/>
        </w:rPr>
        <w:t>*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line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C0C5CE"/>
          <w:sz w:val="21"/>
          <w:szCs w:val="21"/>
          <w:shd w:val="clear" w:color="auto" w:fill="2B303B"/>
          <w:lang w:eastAsia="zh-CN" w:bidi="ar"/>
        </w:rPr>
        <w:t>=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eastAsia="zh-CN" w:bidi="ar"/>
        </w:rPr>
        <w:t>my_read_line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();</w:t>
      </w:r>
    </w:p>
    <w:p w14:paraId="0D079B6A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    </w:t>
      </w:r>
      <w:r>
        <w:rPr>
          <w:rFonts w:ascii="Consolas" w:eastAsia="Consolas" w:hAnsi="Consolas" w:cs="Consolas"/>
          <w:i/>
          <w:iCs/>
          <w:color w:val="B48EAD"/>
          <w:sz w:val="21"/>
          <w:szCs w:val="21"/>
          <w:shd w:val="clear" w:color="auto" w:fill="2B303B"/>
          <w:lang w:eastAsia="zh-CN" w:bidi="ar"/>
        </w:rPr>
        <w:t>if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(</w:t>
      </w:r>
      <w:r>
        <w:rPr>
          <w:rFonts w:ascii="Consolas" w:eastAsia="Consolas" w:hAnsi="Consolas" w:cs="Consolas"/>
          <w:color w:val="C0C5CE"/>
          <w:sz w:val="21"/>
          <w:szCs w:val="21"/>
          <w:shd w:val="clear" w:color="auto" w:fill="2B303B"/>
          <w:lang w:eastAsia="zh-CN" w:bidi="ar"/>
        </w:rPr>
        <w:t>!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line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) </w:t>
      </w:r>
      <w:r>
        <w:rPr>
          <w:rFonts w:ascii="Consolas" w:eastAsia="Consolas" w:hAnsi="Consolas" w:cs="Consolas"/>
          <w:i/>
          <w:iCs/>
          <w:color w:val="B48EAD"/>
          <w:sz w:val="21"/>
          <w:szCs w:val="21"/>
          <w:shd w:val="clear" w:color="auto" w:fill="2B303B"/>
          <w:lang w:eastAsia="zh-CN" w:bidi="ar"/>
        </w:rPr>
        <w:t>return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D0866E"/>
          <w:sz w:val="21"/>
          <w:szCs w:val="21"/>
          <w:shd w:val="clear" w:color="auto" w:fill="2B303B"/>
          <w:lang w:eastAsia="zh-CN" w:bidi="ar"/>
        </w:rPr>
        <w:t>1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;</w:t>
      </w:r>
    </w:p>
    <w:p w14:paraId="77E1D924" w14:textId="77777777" w:rsidR="0015560E" w:rsidRDefault="0015560E"/>
    <w:p w14:paraId="2E543DA7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    </w:t>
      </w:r>
      <w:r>
        <w:rPr>
          <w:rFonts w:ascii="Consolas" w:eastAsia="Consolas" w:hAnsi="Consolas" w:cs="Consolas"/>
          <w:i/>
          <w:iCs/>
          <w:color w:val="B48EAD"/>
          <w:sz w:val="21"/>
          <w:szCs w:val="21"/>
          <w:shd w:val="clear" w:color="auto" w:fill="2B303B"/>
          <w:lang w:eastAsia="zh-CN" w:bidi="ar"/>
        </w:rPr>
        <w:t>int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parsed_count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C0C5CE"/>
          <w:sz w:val="21"/>
          <w:szCs w:val="21"/>
          <w:shd w:val="clear" w:color="auto" w:fill="2B303B"/>
          <w:lang w:eastAsia="zh-CN" w:bidi="ar"/>
        </w:rPr>
        <w:t>=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D0866E"/>
          <w:sz w:val="21"/>
          <w:szCs w:val="21"/>
          <w:shd w:val="clear" w:color="auto" w:fill="2B303B"/>
          <w:lang w:eastAsia="zh-CN" w:bidi="ar"/>
        </w:rPr>
        <w:t>0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;</w:t>
      </w:r>
    </w:p>
    <w:p w14:paraId="70CE0801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    </w:t>
      </w:r>
      <w:r>
        <w:rPr>
          <w:rFonts w:ascii="Consolas" w:eastAsia="Consolas" w:hAnsi="Consolas" w:cs="Consolas"/>
          <w:i/>
          <w:iCs/>
          <w:color w:val="B48EAD"/>
          <w:sz w:val="21"/>
          <w:szCs w:val="21"/>
          <w:shd w:val="clear" w:color="auto" w:fill="2B303B"/>
          <w:lang w:eastAsia="zh-CN" w:bidi="ar"/>
        </w:rPr>
        <w:t>char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C0C5CE"/>
          <w:sz w:val="21"/>
          <w:szCs w:val="21"/>
          <w:shd w:val="clear" w:color="auto" w:fill="2B303B"/>
          <w:lang w:eastAsia="zh-CN" w:bidi="ar"/>
        </w:rPr>
        <w:t>*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token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C0C5CE"/>
          <w:sz w:val="21"/>
          <w:szCs w:val="21"/>
          <w:shd w:val="clear" w:color="auto" w:fill="2B303B"/>
          <w:lang w:eastAsia="zh-CN" w:bidi="ar"/>
        </w:rPr>
        <w:t>=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eastAsia="zh-CN" w:bidi="ar"/>
        </w:rPr>
        <w:t>strtok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(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line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, </w:t>
      </w:r>
      <w:r>
        <w:rPr>
          <w:rFonts w:ascii="Consolas" w:eastAsia="Consolas" w:hAnsi="Consolas" w:cs="Consolas"/>
          <w:color w:val="A3BE89"/>
          <w:sz w:val="21"/>
          <w:szCs w:val="21"/>
          <w:shd w:val="clear" w:color="auto" w:fill="2B303B"/>
          <w:lang w:eastAsia="zh-CN" w:bidi="ar"/>
        </w:rPr>
        <w:t xml:space="preserve">" </w:t>
      </w:r>
      <w:r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eastAsia="zh-CN" w:bidi="ar"/>
        </w:rPr>
        <w:t>\t\n</w:t>
      </w:r>
      <w:r>
        <w:rPr>
          <w:rFonts w:ascii="Consolas" w:eastAsia="Consolas" w:hAnsi="Consolas" w:cs="Consolas"/>
          <w:color w:val="A3BE89"/>
          <w:sz w:val="21"/>
          <w:szCs w:val="21"/>
          <w:shd w:val="clear" w:color="auto" w:fill="2B303B"/>
          <w:lang w:eastAsia="zh-CN" w:bidi="ar"/>
        </w:rPr>
        <w:t>"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);</w:t>
      </w:r>
    </w:p>
    <w:p w14:paraId="2B16147D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    </w:t>
      </w:r>
      <w:r>
        <w:rPr>
          <w:rFonts w:ascii="Consolas" w:eastAsia="Consolas" w:hAnsi="Consolas" w:cs="Consolas"/>
          <w:i/>
          <w:iCs/>
          <w:color w:val="B48EAD"/>
          <w:sz w:val="21"/>
          <w:szCs w:val="21"/>
          <w:shd w:val="clear" w:color="auto" w:fill="2B303B"/>
          <w:lang w:eastAsia="zh-CN" w:bidi="ar"/>
        </w:rPr>
        <w:t>while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(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token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eastAsia="zh-CN" w:bidi="ar"/>
        </w:rPr>
        <w:t>!=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eastAsia="zh-CN" w:bidi="ar"/>
        </w:rPr>
        <w:t>NULL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) {</w:t>
      </w:r>
    </w:p>
    <w:p w14:paraId="091CB849" w14:textId="77777777" w:rsidR="0015560E" w:rsidRPr="00C5713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  <w:lang w:val="ru-RU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        </w:t>
      </w:r>
      <w:r>
        <w:rPr>
          <w:rFonts w:ascii="Consolas" w:eastAsia="Consolas" w:hAnsi="Consolas" w:cs="Consolas"/>
          <w:i/>
          <w:iCs/>
          <w:color w:val="B48EAD"/>
          <w:sz w:val="21"/>
          <w:szCs w:val="21"/>
          <w:shd w:val="clear" w:color="auto" w:fill="2B303B"/>
          <w:lang w:eastAsia="zh-CN" w:bidi="ar"/>
        </w:rPr>
        <w:t>if</w:t>
      </w:r>
      <w:r w:rsidRPr="00C5713E"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val="ru-RU" w:eastAsia="zh-CN" w:bidi="ar"/>
        </w:rPr>
        <w:t xml:space="preserve"> (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parsed</w:t>
      </w:r>
      <w:r w:rsidRPr="00C5713E"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val="ru-RU" w:eastAsia="zh-CN" w:bidi="ar"/>
        </w:rPr>
        <w:t>_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count</w:t>
      </w:r>
      <w:r w:rsidRPr="00C5713E"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val="ru-RU" w:eastAsia="zh-CN" w:bidi="ar"/>
        </w:rPr>
        <w:t xml:space="preserve"> </w:t>
      </w:r>
      <w:r w:rsidRPr="00C5713E"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val="ru-RU" w:eastAsia="zh-CN" w:bidi="ar"/>
        </w:rPr>
        <w:t>&gt;=</w:t>
      </w:r>
      <w:r w:rsidRPr="00C5713E"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val="ru-RU" w:eastAsia="zh-CN" w:bidi="ar"/>
        </w:rPr>
        <w:t xml:space="preserve"> 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N</w:t>
      </w:r>
      <w:r w:rsidRPr="00C5713E"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val="ru-RU" w:eastAsia="zh-CN" w:bidi="ar"/>
        </w:rPr>
        <w:t>) {</w:t>
      </w:r>
    </w:p>
    <w:p w14:paraId="2DD676D4" w14:textId="77777777" w:rsidR="0015560E" w:rsidRPr="00C5713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  <w:lang w:val="ru-RU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 </w:t>
      </w:r>
      <w:r w:rsidRPr="00C5713E"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val="ru-RU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 </w:t>
      </w:r>
      <w:r w:rsidRPr="00C5713E"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val="ru-RU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 </w:t>
      </w:r>
      <w:r w:rsidRPr="00C5713E"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val="ru-RU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 </w:t>
      </w:r>
      <w:r w:rsidRPr="00C5713E"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val="ru-RU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 </w:t>
      </w:r>
      <w:r w:rsidRPr="00C5713E"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val="ru-RU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 </w:t>
      </w:r>
      <w:r w:rsidRPr="00C5713E"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val="ru-RU" w:eastAsia="zh-CN" w:bidi="ar"/>
        </w:rPr>
        <w:t xml:space="preserve"> </w:t>
      </w:r>
      <w:r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eastAsia="zh-CN" w:bidi="ar"/>
        </w:rPr>
        <w:t>my</w:t>
      </w:r>
      <w:r w:rsidRPr="00C5713E"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val="ru-RU" w:eastAsia="zh-CN" w:bidi="ar"/>
        </w:rPr>
        <w:t>_</w:t>
      </w:r>
      <w:r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eastAsia="zh-CN" w:bidi="ar"/>
        </w:rPr>
        <w:t>print</w:t>
      </w:r>
      <w:r w:rsidRPr="00C5713E"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val="ru-RU" w:eastAsia="zh-CN" w:bidi="ar"/>
        </w:rPr>
        <w:t>(</w:t>
      </w:r>
      <w:r w:rsidRPr="00C5713E">
        <w:rPr>
          <w:rFonts w:ascii="Consolas" w:eastAsia="Consolas" w:hAnsi="Consolas" w:cs="Consolas"/>
          <w:color w:val="A3BE89"/>
          <w:sz w:val="21"/>
          <w:szCs w:val="21"/>
          <w:shd w:val="clear" w:color="auto" w:fill="2B303B"/>
          <w:lang w:val="ru-RU" w:eastAsia="zh-CN" w:bidi="ar"/>
        </w:rPr>
        <w:t>"Введено больше элементов, чем надо.</w:t>
      </w:r>
      <w:r w:rsidRPr="00C5713E"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val="ru-RU" w:eastAsia="zh-CN" w:bidi="ar"/>
        </w:rPr>
        <w:t>\</w:t>
      </w:r>
      <w:r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eastAsia="zh-CN" w:bidi="ar"/>
        </w:rPr>
        <w:t>n</w:t>
      </w:r>
      <w:r w:rsidRPr="00C5713E">
        <w:rPr>
          <w:rFonts w:ascii="Consolas" w:eastAsia="Consolas" w:hAnsi="Consolas" w:cs="Consolas"/>
          <w:color w:val="A3BE89"/>
          <w:sz w:val="21"/>
          <w:szCs w:val="21"/>
          <w:shd w:val="clear" w:color="auto" w:fill="2B303B"/>
          <w:lang w:val="ru-RU" w:eastAsia="zh-CN" w:bidi="ar"/>
        </w:rPr>
        <w:t>"</w:t>
      </w:r>
      <w:r w:rsidRPr="00C5713E"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val="ru-RU" w:eastAsia="zh-CN" w:bidi="ar"/>
        </w:rPr>
        <w:t>);</w:t>
      </w:r>
    </w:p>
    <w:p w14:paraId="1799603C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 </w:t>
      </w:r>
      <w:r w:rsidRPr="00C5713E"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val="ru-RU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 </w:t>
      </w:r>
      <w:r w:rsidRPr="00C5713E"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val="ru-RU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 </w:t>
      </w:r>
      <w:r w:rsidRPr="00C5713E"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val="ru-RU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 </w:t>
      </w:r>
      <w:r w:rsidRPr="00C5713E"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val="ru-RU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 </w:t>
      </w:r>
      <w:r w:rsidRPr="00C5713E"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val="ru-RU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 </w:t>
      </w:r>
      <w:r w:rsidRPr="00C5713E"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val="ru-RU" w:eastAsia="zh-CN" w:bidi="ar"/>
        </w:rPr>
        <w:t xml:space="preserve"> </w:t>
      </w:r>
      <w:r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eastAsia="zh-CN" w:bidi="ar"/>
        </w:rPr>
        <w:t>free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(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line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);</w:t>
      </w:r>
    </w:p>
    <w:p w14:paraId="720DA0A1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            </w:t>
      </w:r>
      <w:r>
        <w:rPr>
          <w:rFonts w:ascii="Consolas" w:eastAsia="Consolas" w:hAnsi="Consolas" w:cs="Consolas"/>
          <w:i/>
          <w:iCs/>
          <w:color w:val="B48EAD"/>
          <w:sz w:val="21"/>
          <w:szCs w:val="21"/>
          <w:shd w:val="clear" w:color="auto" w:fill="2B303B"/>
          <w:lang w:eastAsia="zh-CN" w:bidi="ar"/>
        </w:rPr>
        <w:t>return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D0866E"/>
          <w:sz w:val="21"/>
          <w:szCs w:val="21"/>
          <w:shd w:val="clear" w:color="auto" w:fill="2B303B"/>
          <w:lang w:eastAsia="zh-CN" w:bidi="ar"/>
        </w:rPr>
        <w:t>1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;</w:t>
      </w:r>
    </w:p>
    <w:p w14:paraId="0FD84198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        }</w:t>
      </w:r>
    </w:p>
    <w:p w14:paraId="7659167E" w14:textId="77777777" w:rsidR="0015560E" w:rsidRDefault="0015560E"/>
    <w:p w14:paraId="52C0DB68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        </w:t>
      </w:r>
      <w:r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eastAsia="zh-CN" w:bidi="ar"/>
        </w:rPr>
        <w:t>errno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C0C5CE"/>
          <w:sz w:val="21"/>
          <w:szCs w:val="21"/>
          <w:shd w:val="clear" w:color="auto" w:fill="2B303B"/>
          <w:lang w:eastAsia="zh-CN" w:bidi="ar"/>
        </w:rPr>
        <w:t>=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D0866E"/>
          <w:sz w:val="21"/>
          <w:szCs w:val="21"/>
          <w:shd w:val="clear" w:color="auto" w:fill="2B303B"/>
          <w:lang w:eastAsia="zh-CN" w:bidi="ar"/>
        </w:rPr>
        <w:t>0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;</w:t>
      </w:r>
    </w:p>
    <w:p w14:paraId="4BADF388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        </w:t>
      </w:r>
      <w:r>
        <w:rPr>
          <w:rFonts w:ascii="Consolas" w:eastAsia="Consolas" w:hAnsi="Consolas" w:cs="Consolas"/>
          <w:i/>
          <w:iCs/>
          <w:color w:val="B48EAD"/>
          <w:sz w:val="21"/>
          <w:szCs w:val="21"/>
          <w:shd w:val="clear" w:color="auto" w:fill="2B303B"/>
          <w:lang w:eastAsia="zh-CN" w:bidi="ar"/>
        </w:rPr>
        <w:t>char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C0C5CE"/>
          <w:sz w:val="21"/>
          <w:szCs w:val="21"/>
          <w:shd w:val="clear" w:color="auto" w:fill="2B303B"/>
          <w:lang w:eastAsia="zh-CN" w:bidi="ar"/>
        </w:rPr>
        <w:t>*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num_endptr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;</w:t>
      </w:r>
    </w:p>
    <w:p w14:paraId="6B647E92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        </w:t>
      </w:r>
      <w:r>
        <w:rPr>
          <w:rFonts w:ascii="Consolas" w:eastAsia="Consolas" w:hAnsi="Consolas" w:cs="Consolas"/>
          <w:i/>
          <w:iCs/>
          <w:color w:val="B48EAD"/>
          <w:sz w:val="21"/>
          <w:szCs w:val="21"/>
          <w:shd w:val="clear" w:color="auto" w:fill="2B303B"/>
          <w:lang w:eastAsia="zh-CN" w:bidi="ar"/>
        </w:rPr>
        <w:t>long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val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C0C5CE"/>
          <w:sz w:val="21"/>
          <w:szCs w:val="21"/>
          <w:shd w:val="clear" w:color="auto" w:fill="2B303B"/>
          <w:lang w:eastAsia="zh-CN" w:bidi="ar"/>
        </w:rPr>
        <w:t>=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eastAsia="zh-CN" w:bidi="ar"/>
        </w:rPr>
        <w:t>strtol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(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token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, </w:t>
      </w:r>
      <w:r>
        <w:rPr>
          <w:rFonts w:ascii="Consolas" w:eastAsia="Consolas" w:hAnsi="Consolas" w:cs="Consolas"/>
          <w:color w:val="C0C5CE"/>
          <w:sz w:val="21"/>
          <w:szCs w:val="21"/>
          <w:shd w:val="clear" w:color="auto" w:fill="2B303B"/>
          <w:lang w:eastAsia="zh-CN" w:bidi="ar"/>
        </w:rPr>
        <w:t>&amp;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num_endptr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, </w:t>
      </w:r>
      <w:r>
        <w:rPr>
          <w:rFonts w:ascii="Consolas" w:eastAsia="Consolas" w:hAnsi="Consolas" w:cs="Consolas"/>
          <w:color w:val="D0866E"/>
          <w:sz w:val="21"/>
          <w:szCs w:val="21"/>
          <w:shd w:val="clear" w:color="auto" w:fill="2B303B"/>
          <w:lang w:eastAsia="zh-CN" w:bidi="ar"/>
        </w:rPr>
        <w:t>10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);</w:t>
      </w:r>
    </w:p>
    <w:p w14:paraId="0958A2E6" w14:textId="77777777" w:rsidR="0015560E" w:rsidRDefault="0015560E"/>
    <w:p w14:paraId="286E0EC6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        </w:t>
      </w:r>
      <w:r>
        <w:rPr>
          <w:rFonts w:ascii="Consolas" w:eastAsia="Consolas" w:hAnsi="Consolas" w:cs="Consolas"/>
          <w:i/>
          <w:iCs/>
          <w:color w:val="B48EAD"/>
          <w:sz w:val="21"/>
          <w:szCs w:val="21"/>
          <w:shd w:val="clear" w:color="auto" w:fill="2B303B"/>
          <w:lang w:eastAsia="zh-CN" w:bidi="ar"/>
        </w:rPr>
        <w:t>if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(</w:t>
      </w:r>
      <w:r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eastAsia="zh-CN" w:bidi="ar"/>
        </w:rPr>
        <w:t>errno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eastAsia="zh-CN" w:bidi="ar"/>
        </w:rPr>
        <w:t>==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eastAsia="zh-CN" w:bidi="ar"/>
        </w:rPr>
        <w:t>ERANGE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C0C5CE"/>
          <w:sz w:val="21"/>
          <w:szCs w:val="21"/>
          <w:shd w:val="clear" w:color="auto" w:fill="2B303B"/>
          <w:lang w:eastAsia="zh-CN" w:bidi="ar"/>
        </w:rPr>
        <w:t>||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val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eastAsia="zh-CN" w:bidi="ar"/>
        </w:rPr>
        <w:t>&gt;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eastAsia="zh-CN" w:bidi="ar"/>
        </w:rPr>
        <w:t>INT_MAX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C0C5CE"/>
          <w:sz w:val="21"/>
          <w:szCs w:val="21"/>
          <w:shd w:val="clear" w:color="auto" w:fill="2B303B"/>
          <w:lang w:eastAsia="zh-CN" w:bidi="ar"/>
        </w:rPr>
        <w:t>||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val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eastAsia="zh-CN" w:bidi="ar"/>
        </w:rPr>
        <w:t>&lt;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eastAsia="zh-CN" w:bidi="ar"/>
        </w:rPr>
        <w:t>INT_MIN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) {</w:t>
      </w:r>
    </w:p>
    <w:p w14:paraId="213984C5" w14:textId="77777777" w:rsidR="0015560E" w:rsidRPr="00C5713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  <w:lang w:val="ru-RU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            </w:t>
      </w:r>
      <w:r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eastAsia="zh-CN" w:bidi="ar"/>
        </w:rPr>
        <w:t>my</w:t>
      </w:r>
      <w:r w:rsidRPr="00C5713E"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val="ru-RU" w:eastAsia="zh-CN" w:bidi="ar"/>
        </w:rPr>
        <w:t>_</w:t>
      </w:r>
      <w:r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eastAsia="zh-CN" w:bidi="ar"/>
        </w:rPr>
        <w:t>print</w:t>
      </w:r>
      <w:r w:rsidRPr="00C5713E"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val="ru-RU" w:eastAsia="zh-CN" w:bidi="ar"/>
        </w:rPr>
        <w:t>(</w:t>
      </w:r>
      <w:r w:rsidRPr="00C5713E">
        <w:rPr>
          <w:rFonts w:ascii="Consolas" w:eastAsia="Consolas" w:hAnsi="Consolas" w:cs="Consolas"/>
          <w:color w:val="A3BE89"/>
          <w:sz w:val="21"/>
          <w:szCs w:val="21"/>
          <w:shd w:val="clear" w:color="auto" w:fill="2B303B"/>
          <w:lang w:val="ru-RU" w:eastAsia="zh-CN" w:bidi="ar"/>
        </w:rPr>
        <w:t xml:space="preserve">"Число выходит за пределы </w:t>
      </w:r>
      <w:r>
        <w:rPr>
          <w:rFonts w:ascii="Consolas" w:eastAsia="Consolas" w:hAnsi="Consolas" w:cs="Consolas"/>
          <w:color w:val="A3BE89"/>
          <w:sz w:val="21"/>
          <w:szCs w:val="21"/>
          <w:shd w:val="clear" w:color="auto" w:fill="2B303B"/>
          <w:lang w:eastAsia="zh-CN" w:bidi="ar"/>
        </w:rPr>
        <w:t>int</w:t>
      </w:r>
      <w:r w:rsidRPr="00C5713E">
        <w:rPr>
          <w:rFonts w:ascii="Consolas" w:eastAsia="Consolas" w:hAnsi="Consolas" w:cs="Consolas"/>
          <w:color w:val="A3BE89"/>
          <w:sz w:val="21"/>
          <w:szCs w:val="21"/>
          <w:shd w:val="clear" w:color="auto" w:fill="2B303B"/>
          <w:lang w:val="ru-RU" w:eastAsia="zh-CN" w:bidi="ar"/>
        </w:rPr>
        <w:t>.</w:t>
      </w:r>
      <w:r w:rsidRPr="00C5713E"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val="ru-RU" w:eastAsia="zh-CN" w:bidi="ar"/>
        </w:rPr>
        <w:t>\</w:t>
      </w:r>
      <w:r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eastAsia="zh-CN" w:bidi="ar"/>
        </w:rPr>
        <w:t>n</w:t>
      </w:r>
      <w:r w:rsidRPr="00C5713E">
        <w:rPr>
          <w:rFonts w:ascii="Consolas" w:eastAsia="Consolas" w:hAnsi="Consolas" w:cs="Consolas"/>
          <w:color w:val="A3BE89"/>
          <w:sz w:val="21"/>
          <w:szCs w:val="21"/>
          <w:shd w:val="clear" w:color="auto" w:fill="2B303B"/>
          <w:lang w:val="ru-RU" w:eastAsia="zh-CN" w:bidi="ar"/>
        </w:rPr>
        <w:t>"</w:t>
      </w:r>
      <w:r w:rsidRPr="00C5713E"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val="ru-RU" w:eastAsia="zh-CN" w:bidi="ar"/>
        </w:rPr>
        <w:t>);</w:t>
      </w:r>
    </w:p>
    <w:p w14:paraId="36A72DF1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lastRenderedPageBreak/>
        <w:t> </w:t>
      </w:r>
      <w:r w:rsidRPr="00C5713E"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val="ru-RU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 </w:t>
      </w:r>
      <w:r w:rsidRPr="00C5713E"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val="ru-RU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 </w:t>
      </w:r>
      <w:r w:rsidRPr="00C5713E"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val="ru-RU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 </w:t>
      </w:r>
      <w:r w:rsidRPr="00C5713E"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val="ru-RU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 </w:t>
      </w:r>
      <w:r w:rsidRPr="00C5713E"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val="ru-RU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 </w:t>
      </w:r>
      <w:r w:rsidRPr="00C5713E"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val="ru-RU" w:eastAsia="zh-CN" w:bidi="ar"/>
        </w:rPr>
        <w:t xml:space="preserve"> </w:t>
      </w:r>
      <w:r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eastAsia="zh-CN" w:bidi="ar"/>
        </w:rPr>
        <w:t>free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(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line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);</w:t>
      </w:r>
    </w:p>
    <w:p w14:paraId="469A4F1E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            </w:t>
      </w:r>
      <w:r>
        <w:rPr>
          <w:rFonts w:ascii="Consolas" w:eastAsia="Consolas" w:hAnsi="Consolas" w:cs="Consolas"/>
          <w:i/>
          <w:iCs/>
          <w:color w:val="B48EAD"/>
          <w:sz w:val="21"/>
          <w:szCs w:val="21"/>
          <w:shd w:val="clear" w:color="auto" w:fill="2B303B"/>
          <w:lang w:eastAsia="zh-CN" w:bidi="ar"/>
        </w:rPr>
        <w:t>return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D0866E"/>
          <w:sz w:val="21"/>
          <w:szCs w:val="21"/>
          <w:shd w:val="clear" w:color="auto" w:fill="2B303B"/>
          <w:lang w:eastAsia="zh-CN" w:bidi="ar"/>
        </w:rPr>
        <w:t>1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;</w:t>
      </w:r>
    </w:p>
    <w:p w14:paraId="28DA0033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        }</w:t>
      </w:r>
    </w:p>
    <w:p w14:paraId="4E46773F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        </w:t>
      </w:r>
      <w:r>
        <w:rPr>
          <w:rFonts w:ascii="Consolas" w:eastAsia="Consolas" w:hAnsi="Consolas" w:cs="Consolas"/>
          <w:i/>
          <w:iCs/>
          <w:color w:val="B48EAD"/>
          <w:sz w:val="21"/>
          <w:szCs w:val="21"/>
          <w:shd w:val="clear" w:color="auto" w:fill="2B303B"/>
          <w:lang w:eastAsia="zh-CN" w:bidi="ar"/>
        </w:rPr>
        <w:t>if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(</w:t>
      </w:r>
      <w:r>
        <w:rPr>
          <w:rFonts w:ascii="Consolas" w:eastAsia="Consolas" w:hAnsi="Consolas" w:cs="Consolas"/>
          <w:color w:val="C0C5CE"/>
          <w:sz w:val="21"/>
          <w:szCs w:val="21"/>
          <w:shd w:val="clear" w:color="auto" w:fill="2B303B"/>
          <w:lang w:eastAsia="zh-CN" w:bidi="ar"/>
        </w:rPr>
        <w:t>*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num_endptr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eastAsia="zh-CN" w:bidi="ar"/>
        </w:rPr>
        <w:t>!=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A3BE89"/>
          <w:sz w:val="21"/>
          <w:szCs w:val="21"/>
          <w:shd w:val="clear" w:color="auto" w:fill="2B303B"/>
          <w:lang w:eastAsia="zh-CN" w:bidi="ar"/>
        </w:rPr>
        <w:t>'</w:t>
      </w:r>
      <w:r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eastAsia="zh-CN" w:bidi="ar"/>
        </w:rPr>
        <w:t>\0</w:t>
      </w:r>
      <w:r>
        <w:rPr>
          <w:rFonts w:ascii="Consolas" w:eastAsia="Consolas" w:hAnsi="Consolas" w:cs="Consolas"/>
          <w:color w:val="A3BE89"/>
          <w:sz w:val="21"/>
          <w:szCs w:val="21"/>
          <w:shd w:val="clear" w:color="auto" w:fill="2B303B"/>
          <w:lang w:eastAsia="zh-CN" w:bidi="ar"/>
        </w:rPr>
        <w:t>'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) {</w:t>
      </w:r>
    </w:p>
    <w:p w14:paraId="00599A1C" w14:textId="77777777" w:rsidR="0015560E" w:rsidRPr="00C5713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  <w:lang w:val="ru-RU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            </w:t>
      </w:r>
      <w:r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eastAsia="zh-CN" w:bidi="ar"/>
        </w:rPr>
        <w:t>my</w:t>
      </w:r>
      <w:r w:rsidRPr="00C5713E"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val="ru-RU" w:eastAsia="zh-CN" w:bidi="ar"/>
        </w:rPr>
        <w:t>_</w:t>
      </w:r>
      <w:r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eastAsia="zh-CN" w:bidi="ar"/>
        </w:rPr>
        <w:t>print</w:t>
      </w:r>
      <w:r w:rsidRPr="00C5713E"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val="ru-RU" w:eastAsia="zh-CN" w:bidi="ar"/>
        </w:rPr>
        <w:t>(</w:t>
      </w:r>
      <w:r w:rsidRPr="00C5713E">
        <w:rPr>
          <w:rFonts w:ascii="Consolas" w:eastAsia="Consolas" w:hAnsi="Consolas" w:cs="Consolas"/>
          <w:color w:val="A3BE89"/>
          <w:sz w:val="21"/>
          <w:szCs w:val="21"/>
          <w:shd w:val="clear" w:color="auto" w:fill="2B303B"/>
          <w:lang w:val="ru-RU" w:eastAsia="zh-CN" w:bidi="ar"/>
        </w:rPr>
        <w:t>"Введено не целое число.</w:t>
      </w:r>
      <w:r w:rsidRPr="00C5713E"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val="ru-RU" w:eastAsia="zh-CN" w:bidi="ar"/>
        </w:rPr>
        <w:t>\</w:t>
      </w:r>
      <w:r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eastAsia="zh-CN" w:bidi="ar"/>
        </w:rPr>
        <w:t>n</w:t>
      </w:r>
      <w:r w:rsidRPr="00C5713E">
        <w:rPr>
          <w:rFonts w:ascii="Consolas" w:eastAsia="Consolas" w:hAnsi="Consolas" w:cs="Consolas"/>
          <w:color w:val="A3BE89"/>
          <w:sz w:val="21"/>
          <w:szCs w:val="21"/>
          <w:shd w:val="clear" w:color="auto" w:fill="2B303B"/>
          <w:lang w:val="ru-RU" w:eastAsia="zh-CN" w:bidi="ar"/>
        </w:rPr>
        <w:t>"</w:t>
      </w:r>
      <w:r w:rsidRPr="00C5713E"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val="ru-RU" w:eastAsia="zh-CN" w:bidi="ar"/>
        </w:rPr>
        <w:t>);</w:t>
      </w:r>
    </w:p>
    <w:p w14:paraId="0879DF12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 </w:t>
      </w:r>
      <w:r w:rsidRPr="00C5713E"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val="ru-RU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 </w:t>
      </w:r>
      <w:r w:rsidRPr="00C5713E"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val="ru-RU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 </w:t>
      </w:r>
      <w:r w:rsidRPr="00C5713E"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val="ru-RU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 </w:t>
      </w:r>
      <w:r w:rsidRPr="00C5713E"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val="ru-RU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 </w:t>
      </w:r>
      <w:r w:rsidRPr="00C5713E"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val="ru-RU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 </w:t>
      </w:r>
      <w:r w:rsidRPr="00C5713E"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val="ru-RU" w:eastAsia="zh-CN" w:bidi="ar"/>
        </w:rPr>
        <w:t xml:space="preserve"> </w:t>
      </w:r>
      <w:r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eastAsia="zh-CN" w:bidi="ar"/>
        </w:rPr>
        <w:t>free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(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line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);</w:t>
      </w:r>
    </w:p>
    <w:p w14:paraId="466F602D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            </w:t>
      </w:r>
      <w:r>
        <w:rPr>
          <w:rFonts w:ascii="Consolas" w:eastAsia="Consolas" w:hAnsi="Consolas" w:cs="Consolas"/>
          <w:i/>
          <w:iCs/>
          <w:color w:val="B48EAD"/>
          <w:sz w:val="21"/>
          <w:szCs w:val="21"/>
          <w:shd w:val="clear" w:color="auto" w:fill="2B303B"/>
          <w:lang w:eastAsia="zh-CN" w:bidi="ar"/>
        </w:rPr>
        <w:t>return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D0866E"/>
          <w:sz w:val="21"/>
          <w:szCs w:val="21"/>
          <w:shd w:val="clear" w:color="auto" w:fill="2B303B"/>
          <w:lang w:eastAsia="zh-CN" w:bidi="ar"/>
        </w:rPr>
        <w:t>1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;</w:t>
      </w:r>
    </w:p>
    <w:p w14:paraId="39C96DC3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        }</w:t>
      </w:r>
    </w:p>
    <w:p w14:paraId="7F84B112" w14:textId="77777777" w:rsidR="0015560E" w:rsidRDefault="0015560E"/>
    <w:p w14:paraId="2089FA93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        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arr_parallel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[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parsed_count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] </w:t>
      </w:r>
      <w:r>
        <w:rPr>
          <w:rFonts w:ascii="Consolas" w:eastAsia="Consolas" w:hAnsi="Consolas" w:cs="Consolas"/>
          <w:color w:val="C0C5CE"/>
          <w:sz w:val="21"/>
          <w:szCs w:val="21"/>
          <w:shd w:val="clear" w:color="auto" w:fill="2B303B"/>
          <w:lang w:eastAsia="zh-CN" w:bidi="ar"/>
        </w:rPr>
        <w:t>=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(</w:t>
      </w:r>
      <w:r>
        <w:rPr>
          <w:rFonts w:ascii="Consolas" w:eastAsia="Consolas" w:hAnsi="Consolas" w:cs="Consolas"/>
          <w:i/>
          <w:iCs/>
          <w:color w:val="B48EAD"/>
          <w:sz w:val="21"/>
          <w:szCs w:val="21"/>
          <w:shd w:val="clear" w:color="auto" w:fill="2B303B"/>
          <w:lang w:eastAsia="zh-CN" w:bidi="ar"/>
        </w:rPr>
        <w:t>int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)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val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;</w:t>
      </w:r>
    </w:p>
    <w:p w14:paraId="685E96C4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        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arr_serial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[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parsed_count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] </w:t>
      </w:r>
      <w:r>
        <w:rPr>
          <w:rFonts w:ascii="Consolas" w:eastAsia="Consolas" w:hAnsi="Consolas" w:cs="Consolas"/>
          <w:color w:val="C0C5CE"/>
          <w:sz w:val="21"/>
          <w:szCs w:val="21"/>
          <w:shd w:val="clear" w:color="auto" w:fill="2B303B"/>
          <w:lang w:eastAsia="zh-CN" w:bidi="ar"/>
        </w:rPr>
        <w:t>=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(</w:t>
      </w:r>
      <w:r>
        <w:rPr>
          <w:rFonts w:ascii="Consolas" w:eastAsia="Consolas" w:hAnsi="Consolas" w:cs="Consolas"/>
          <w:i/>
          <w:iCs/>
          <w:color w:val="B48EAD"/>
          <w:sz w:val="21"/>
          <w:szCs w:val="21"/>
          <w:shd w:val="clear" w:color="auto" w:fill="2B303B"/>
          <w:lang w:eastAsia="zh-CN" w:bidi="ar"/>
        </w:rPr>
        <w:t>int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)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val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;</w:t>
      </w:r>
    </w:p>
    <w:p w14:paraId="0FCAD458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        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parsed_count</w:t>
      </w:r>
      <w:r>
        <w:rPr>
          <w:rFonts w:ascii="Consolas" w:eastAsia="Consolas" w:hAnsi="Consolas" w:cs="Consolas"/>
          <w:color w:val="C0C5CE"/>
          <w:sz w:val="21"/>
          <w:szCs w:val="21"/>
          <w:shd w:val="clear" w:color="auto" w:fill="2B303B"/>
          <w:lang w:eastAsia="zh-CN" w:bidi="ar"/>
        </w:rPr>
        <w:t>++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;</w:t>
      </w:r>
    </w:p>
    <w:p w14:paraId="7340E019" w14:textId="77777777" w:rsidR="0015560E" w:rsidRDefault="0015560E"/>
    <w:p w14:paraId="1AE21EC3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        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token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C0C5CE"/>
          <w:sz w:val="21"/>
          <w:szCs w:val="21"/>
          <w:shd w:val="clear" w:color="auto" w:fill="2B303B"/>
          <w:lang w:eastAsia="zh-CN" w:bidi="ar"/>
        </w:rPr>
        <w:t>=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eastAsia="zh-CN" w:bidi="ar"/>
        </w:rPr>
        <w:t>strtok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(</w:t>
      </w:r>
      <w:r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eastAsia="zh-CN" w:bidi="ar"/>
        </w:rPr>
        <w:t>NULL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, </w:t>
      </w:r>
      <w:r>
        <w:rPr>
          <w:rFonts w:ascii="Consolas" w:eastAsia="Consolas" w:hAnsi="Consolas" w:cs="Consolas"/>
          <w:color w:val="A3BE89"/>
          <w:sz w:val="21"/>
          <w:szCs w:val="21"/>
          <w:shd w:val="clear" w:color="auto" w:fill="2B303B"/>
          <w:lang w:eastAsia="zh-CN" w:bidi="ar"/>
        </w:rPr>
        <w:t xml:space="preserve">" </w:t>
      </w:r>
      <w:r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eastAsia="zh-CN" w:bidi="ar"/>
        </w:rPr>
        <w:t>\t\n</w:t>
      </w:r>
      <w:r>
        <w:rPr>
          <w:rFonts w:ascii="Consolas" w:eastAsia="Consolas" w:hAnsi="Consolas" w:cs="Consolas"/>
          <w:color w:val="A3BE89"/>
          <w:sz w:val="21"/>
          <w:szCs w:val="21"/>
          <w:shd w:val="clear" w:color="auto" w:fill="2B303B"/>
          <w:lang w:eastAsia="zh-CN" w:bidi="ar"/>
        </w:rPr>
        <w:t>"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);</w:t>
      </w:r>
    </w:p>
    <w:p w14:paraId="6FC2E618" w14:textId="77777777" w:rsidR="0015560E" w:rsidRPr="00C5713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  <w:lang w:val="ru-RU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    </w:t>
      </w:r>
      <w:r w:rsidRPr="00C5713E"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val="ru-RU" w:eastAsia="zh-CN" w:bidi="ar"/>
        </w:rPr>
        <w:t>}</w:t>
      </w:r>
    </w:p>
    <w:p w14:paraId="23021CF5" w14:textId="77777777" w:rsidR="0015560E" w:rsidRPr="00C5713E" w:rsidRDefault="0015560E">
      <w:pPr>
        <w:rPr>
          <w:lang w:val="ru-RU"/>
        </w:rPr>
      </w:pPr>
    </w:p>
    <w:p w14:paraId="231DAEC2" w14:textId="77777777" w:rsidR="0015560E" w:rsidRPr="00C5713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  <w:lang w:val="ru-RU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 </w:t>
      </w:r>
      <w:r w:rsidRPr="00C5713E"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val="ru-RU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 </w:t>
      </w:r>
      <w:r w:rsidRPr="00C5713E"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val="ru-RU" w:eastAsia="zh-CN" w:bidi="ar"/>
        </w:rPr>
        <w:t xml:space="preserve"> </w:t>
      </w:r>
      <w:r>
        <w:rPr>
          <w:rFonts w:ascii="Consolas" w:eastAsia="Consolas" w:hAnsi="Consolas" w:cs="Consolas"/>
          <w:i/>
          <w:iCs/>
          <w:color w:val="B48EAD"/>
          <w:sz w:val="21"/>
          <w:szCs w:val="21"/>
          <w:shd w:val="clear" w:color="auto" w:fill="2B303B"/>
          <w:lang w:eastAsia="zh-CN" w:bidi="ar"/>
        </w:rPr>
        <w:t>if</w:t>
      </w:r>
      <w:r w:rsidRPr="00C5713E"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val="ru-RU" w:eastAsia="zh-CN" w:bidi="ar"/>
        </w:rPr>
        <w:t xml:space="preserve"> (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parsed</w:t>
      </w:r>
      <w:r w:rsidRPr="00C5713E"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val="ru-RU" w:eastAsia="zh-CN" w:bidi="ar"/>
        </w:rPr>
        <w:t>_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count</w:t>
      </w:r>
      <w:r w:rsidRPr="00C5713E"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val="ru-RU" w:eastAsia="zh-CN" w:bidi="ar"/>
        </w:rPr>
        <w:t xml:space="preserve"> </w:t>
      </w:r>
      <w:r w:rsidRPr="00C5713E"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val="ru-RU" w:eastAsia="zh-CN" w:bidi="ar"/>
        </w:rPr>
        <w:t>&lt;</w:t>
      </w:r>
      <w:r w:rsidRPr="00C5713E"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val="ru-RU" w:eastAsia="zh-CN" w:bidi="ar"/>
        </w:rPr>
        <w:t xml:space="preserve"> 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N</w:t>
      </w:r>
      <w:r w:rsidRPr="00C5713E"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val="ru-RU" w:eastAsia="zh-CN" w:bidi="ar"/>
        </w:rPr>
        <w:t>) {</w:t>
      </w:r>
    </w:p>
    <w:p w14:paraId="44C61474" w14:textId="77777777" w:rsidR="0015560E" w:rsidRPr="00C5713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  <w:lang w:val="ru-RU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 </w:t>
      </w:r>
      <w:r w:rsidRPr="00C5713E"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val="ru-RU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 </w:t>
      </w:r>
      <w:r w:rsidRPr="00C5713E"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val="ru-RU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 </w:t>
      </w:r>
      <w:r w:rsidRPr="00C5713E"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val="ru-RU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 </w:t>
      </w:r>
      <w:r w:rsidRPr="00C5713E"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val="ru-RU" w:eastAsia="zh-CN" w:bidi="ar"/>
        </w:rPr>
        <w:t xml:space="preserve"> </w:t>
      </w:r>
      <w:r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eastAsia="zh-CN" w:bidi="ar"/>
        </w:rPr>
        <w:t>my</w:t>
      </w:r>
      <w:r w:rsidRPr="00C5713E"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val="ru-RU" w:eastAsia="zh-CN" w:bidi="ar"/>
        </w:rPr>
        <w:t>_</w:t>
      </w:r>
      <w:r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eastAsia="zh-CN" w:bidi="ar"/>
        </w:rPr>
        <w:t>print</w:t>
      </w:r>
      <w:r w:rsidRPr="00C5713E"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val="ru-RU" w:eastAsia="zh-CN" w:bidi="ar"/>
        </w:rPr>
        <w:t>(</w:t>
      </w:r>
      <w:r w:rsidRPr="00C5713E">
        <w:rPr>
          <w:rFonts w:ascii="Consolas" w:eastAsia="Consolas" w:hAnsi="Consolas" w:cs="Consolas"/>
          <w:color w:val="A3BE89"/>
          <w:sz w:val="21"/>
          <w:szCs w:val="21"/>
          <w:shd w:val="clear" w:color="auto" w:fill="2B303B"/>
          <w:lang w:val="ru-RU" w:eastAsia="zh-CN" w:bidi="ar"/>
        </w:rPr>
        <w:t>"Введено меньше элементов, чем надо.</w:t>
      </w:r>
      <w:r w:rsidRPr="00C5713E"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val="ru-RU" w:eastAsia="zh-CN" w:bidi="ar"/>
        </w:rPr>
        <w:t>\</w:t>
      </w:r>
      <w:r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eastAsia="zh-CN" w:bidi="ar"/>
        </w:rPr>
        <w:t>n</w:t>
      </w:r>
      <w:r w:rsidRPr="00C5713E">
        <w:rPr>
          <w:rFonts w:ascii="Consolas" w:eastAsia="Consolas" w:hAnsi="Consolas" w:cs="Consolas"/>
          <w:color w:val="A3BE89"/>
          <w:sz w:val="21"/>
          <w:szCs w:val="21"/>
          <w:shd w:val="clear" w:color="auto" w:fill="2B303B"/>
          <w:lang w:val="ru-RU" w:eastAsia="zh-CN" w:bidi="ar"/>
        </w:rPr>
        <w:t>"</w:t>
      </w:r>
      <w:r w:rsidRPr="00C5713E"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val="ru-RU" w:eastAsia="zh-CN" w:bidi="ar"/>
        </w:rPr>
        <w:t>);</w:t>
      </w:r>
    </w:p>
    <w:p w14:paraId="7E0B8705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 </w:t>
      </w:r>
      <w:r w:rsidRPr="00C5713E"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val="ru-RU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 </w:t>
      </w:r>
      <w:r w:rsidRPr="00C5713E"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val="ru-RU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 </w:t>
      </w:r>
      <w:r w:rsidRPr="00C5713E"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val="ru-RU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 </w:t>
      </w:r>
      <w:r w:rsidRPr="00C5713E"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val="ru-RU" w:eastAsia="zh-CN" w:bidi="ar"/>
        </w:rPr>
        <w:t xml:space="preserve"> </w:t>
      </w:r>
      <w:r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eastAsia="zh-CN" w:bidi="ar"/>
        </w:rPr>
        <w:t>free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(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line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);</w:t>
      </w:r>
    </w:p>
    <w:p w14:paraId="1B47C5B4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        </w:t>
      </w:r>
      <w:r>
        <w:rPr>
          <w:rFonts w:ascii="Consolas" w:eastAsia="Consolas" w:hAnsi="Consolas" w:cs="Consolas"/>
          <w:i/>
          <w:iCs/>
          <w:color w:val="B48EAD"/>
          <w:sz w:val="21"/>
          <w:szCs w:val="21"/>
          <w:shd w:val="clear" w:color="auto" w:fill="2B303B"/>
          <w:lang w:eastAsia="zh-CN" w:bidi="ar"/>
        </w:rPr>
        <w:t>return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D0866E"/>
          <w:sz w:val="21"/>
          <w:szCs w:val="21"/>
          <w:shd w:val="clear" w:color="auto" w:fill="2B303B"/>
          <w:lang w:eastAsia="zh-CN" w:bidi="ar"/>
        </w:rPr>
        <w:t>1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;</w:t>
      </w:r>
    </w:p>
    <w:p w14:paraId="2B7839AC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    }</w:t>
      </w:r>
    </w:p>
    <w:p w14:paraId="3E494690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    </w:t>
      </w:r>
      <w:r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eastAsia="zh-CN" w:bidi="ar"/>
        </w:rPr>
        <w:t>free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(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line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);</w:t>
      </w:r>
    </w:p>
    <w:p w14:paraId="1C24DC4E" w14:textId="77777777" w:rsidR="0015560E" w:rsidRDefault="0015560E"/>
    <w:p w14:paraId="4D245595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    </w:t>
      </w:r>
      <w:r>
        <w:rPr>
          <w:rFonts w:ascii="Consolas" w:eastAsia="Consolas" w:hAnsi="Consolas" w:cs="Consolas"/>
          <w:i/>
          <w:iCs/>
          <w:color w:val="B48EAD"/>
          <w:sz w:val="21"/>
          <w:szCs w:val="21"/>
          <w:shd w:val="clear" w:color="auto" w:fill="2B303B"/>
          <w:lang w:eastAsia="zh-CN" w:bidi="ar"/>
        </w:rPr>
        <w:t>for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(</w:t>
      </w:r>
      <w:r>
        <w:rPr>
          <w:rFonts w:ascii="Consolas" w:eastAsia="Consolas" w:hAnsi="Consolas" w:cs="Consolas"/>
          <w:i/>
          <w:iCs/>
          <w:color w:val="B48EAD"/>
          <w:sz w:val="21"/>
          <w:szCs w:val="21"/>
          <w:shd w:val="clear" w:color="auto" w:fill="2B303B"/>
          <w:lang w:eastAsia="zh-CN" w:bidi="ar"/>
        </w:rPr>
        <w:t>int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i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C0C5CE"/>
          <w:sz w:val="21"/>
          <w:szCs w:val="21"/>
          <w:shd w:val="clear" w:color="auto" w:fill="2B303B"/>
          <w:lang w:eastAsia="zh-CN" w:bidi="ar"/>
        </w:rPr>
        <w:t>=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N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; 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i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eastAsia="zh-CN" w:bidi="ar"/>
        </w:rPr>
        <w:t>&lt;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M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; 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i</w:t>
      </w:r>
      <w:r>
        <w:rPr>
          <w:rFonts w:ascii="Consolas" w:eastAsia="Consolas" w:hAnsi="Consolas" w:cs="Consolas"/>
          <w:color w:val="C0C5CE"/>
          <w:sz w:val="21"/>
          <w:szCs w:val="21"/>
          <w:shd w:val="clear" w:color="auto" w:fill="2B303B"/>
          <w:lang w:eastAsia="zh-CN" w:bidi="ar"/>
        </w:rPr>
        <w:t>++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) {</w:t>
      </w:r>
    </w:p>
    <w:p w14:paraId="05F40648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        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arr_serial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[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i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] </w:t>
      </w:r>
      <w:r>
        <w:rPr>
          <w:rFonts w:ascii="Consolas" w:eastAsia="Consolas" w:hAnsi="Consolas" w:cs="Consolas"/>
          <w:color w:val="C0C5CE"/>
          <w:sz w:val="21"/>
          <w:szCs w:val="21"/>
          <w:shd w:val="clear" w:color="auto" w:fill="2B303B"/>
          <w:lang w:eastAsia="zh-CN" w:bidi="ar"/>
        </w:rPr>
        <w:t>=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eastAsia="zh-CN" w:bidi="ar"/>
        </w:rPr>
        <w:t>INT_MAX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;</w:t>
      </w:r>
    </w:p>
    <w:p w14:paraId="7DA1A0C4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        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arr_parallel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[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i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] </w:t>
      </w:r>
      <w:r>
        <w:rPr>
          <w:rFonts w:ascii="Consolas" w:eastAsia="Consolas" w:hAnsi="Consolas" w:cs="Consolas"/>
          <w:color w:val="C0C5CE"/>
          <w:sz w:val="21"/>
          <w:szCs w:val="21"/>
          <w:shd w:val="clear" w:color="auto" w:fill="2B303B"/>
          <w:lang w:eastAsia="zh-CN" w:bidi="ar"/>
        </w:rPr>
        <w:t>=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eastAsia="zh-CN" w:bidi="ar"/>
        </w:rPr>
        <w:t>INT_MAX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;</w:t>
      </w:r>
    </w:p>
    <w:p w14:paraId="3CA16A47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    }</w:t>
      </w:r>
    </w:p>
    <w:p w14:paraId="1776EF00" w14:textId="77777777" w:rsidR="0015560E" w:rsidRDefault="0015560E"/>
    <w:p w14:paraId="48BB983C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    </w:t>
      </w:r>
      <w:r>
        <w:rPr>
          <w:rFonts w:ascii="Consolas" w:eastAsia="Consolas" w:hAnsi="Consolas" w:cs="Consolas"/>
          <w:i/>
          <w:iCs/>
          <w:color w:val="B48EAD"/>
          <w:sz w:val="21"/>
          <w:szCs w:val="21"/>
          <w:shd w:val="clear" w:color="auto" w:fill="2B303B"/>
          <w:lang w:eastAsia="zh-CN" w:bidi="ar"/>
        </w:rPr>
        <w:t>double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start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C0C5CE"/>
          <w:sz w:val="21"/>
          <w:szCs w:val="21"/>
          <w:shd w:val="clear" w:color="auto" w:fill="2B303B"/>
          <w:lang w:eastAsia="zh-CN" w:bidi="ar"/>
        </w:rPr>
        <w:t>=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eastAsia="zh-CN" w:bidi="ar"/>
        </w:rPr>
        <w:t>get_time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();</w:t>
      </w:r>
    </w:p>
    <w:p w14:paraId="5FCC0957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    </w:t>
      </w:r>
      <w:r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eastAsia="zh-CN" w:bidi="ar"/>
        </w:rPr>
        <w:t>bitonic_sort_serial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(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arr_serial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, </w:t>
      </w:r>
      <w:r>
        <w:rPr>
          <w:rFonts w:ascii="Consolas" w:eastAsia="Consolas" w:hAnsi="Consolas" w:cs="Consolas"/>
          <w:color w:val="D0866E"/>
          <w:sz w:val="21"/>
          <w:szCs w:val="21"/>
          <w:shd w:val="clear" w:color="auto" w:fill="2B303B"/>
          <w:lang w:eastAsia="zh-CN" w:bidi="ar"/>
        </w:rPr>
        <w:t>0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, 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M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, </w:t>
      </w:r>
      <w:r>
        <w:rPr>
          <w:rFonts w:ascii="Consolas" w:eastAsia="Consolas" w:hAnsi="Consolas" w:cs="Consolas"/>
          <w:color w:val="D0866E"/>
          <w:sz w:val="21"/>
          <w:szCs w:val="21"/>
          <w:shd w:val="clear" w:color="auto" w:fill="2B303B"/>
          <w:lang w:eastAsia="zh-CN" w:bidi="ar"/>
        </w:rPr>
        <w:t>1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);</w:t>
      </w:r>
    </w:p>
    <w:p w14:paraId="318F3CC0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    </w:t>
      </w:r>
      <w:r>
        <w:rPr>
          <w:rFonts w:ascii="Consolas" w:eastAsia="Consolas" w:hAnsi="Consolas" w:cs="Consolas"/>
          <w:i/>
          <w:iCs/>
          <w:color w:val="B48EAD"/>
          <w:sz w:val="21"/>
          <w:szCs w:val="21"/>
          <w:shd w:val="clear" w:color="auto" w:fill="2B303B"/>
          <w:lang w:eastAsia="zh-CN" w:bidi="ar"/>
        </w:rPr>
        <w:t>double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end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C0C5CE"/>
          <w:sz w:val="21"/>
          <w:szCs w:val="21"/>
          <w:shd w:val="clear" w:color="auto" w:fill="2B303B"/>
          <w:lang w:eastAsia="zh-CN" w:bidi="ar"/>
        </w:rPr>
        <w:t>=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eastAsia="zh-CN" w:bidi="ar"/>
        </w:rPr>
        <w:t>get_time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();</w:t>
      </w:r>
    </w:p>
    <w:p w14:paraId="5F1A6C09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    </w:t>
      </w:r>
      <w:r>
        <w:rPr>
          <w:rFonts w:ascii="Consolas" w:eastAsia="Consolas" w:hAnsi="Consolas" w:cs="Consolas"/>
          <w:i/>
          <w:iCs/>
          <w:color w:val="B48EAD"/>
          <w:sz w:val="21"/>
          <w:szCs w:val="21"/>
          <w:shd w:val="clear" w:color="auto" w:fill="2B303B"/>
          <w:lang w:eastAsia="zh-CN" w:bidi="ar"/>
        </w:rPr>
        <w:t>double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time_serial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C0C5CE"/>
          <w:sz w:val="21"/>
          <w:szCs w:val="21"/>
          <w:shd w:val="clear" w:color="auto" w:fill="2B303B"/>
          <w:lang w:eastAsia="zh-CN" w:bidi="ar"/>
        </w:rPr>
        <w:t>=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(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end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C0C5CE"/>
          <w:sz w:val="21"/>
          <w:szCs w:val="21"/>
          <w:shd w:val="clear" w:color="auto" w:fill="2B303B"/>
          <w:lang w:eastAsia="zh-CN" w:bidi="ar"/>
        </w:rPr>
        <w:t>-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start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) </w:t>
      </w:r>
      <w:r>
        <w:rPr>
          <w:rFonts w:ascii="Consolas" w:eastAsia="Consolas" w:hAnsi="Consolas" w:cs="Consolas"/>
          <w:color w:val="C0C5CE"/>
          <w:sz w:val="21"/>
          <w:szCs w:val="21"/>
          <w:shd w:val="clear" w:color="auto" w:fill="2B303B"/>
          <w:lang w:eastAsia="zh-CN" w:bidi="ar"/>
        </w:rPr>
        <w:t>*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D0866E"/>
          <w:sz w:val="21"/>
          <w:szCs w:val="21"/>
          <w:shd w:val="clear" w:color="auto" w:fill="2B303B"/>
          <w:lang w:eastAsia="zh-CN" w:bidi="ar"/>
        </w:rPr>
        <w:t>1000.0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;</w:t>
      </w:r>
    </w:p>
    <w:p w14:paraId="13AF90C1" w14:textId="77777777" w:rsidR="0015560E" w:rsidRDefault="0015560E"/>
    <w:p w14:paraId="5150FCC7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    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start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C0C5CE"/>
          <w:sz w:val="21"/>
          <w:szCs w:val="21"/>
          <w:shd w:val="clear" w:color="auto" w:fill="2B303B"/>
          <w:lang w:eastAsia="zh-CN" w:bidi="ar"/>
        </w:rPr>
        <w:t>=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eastAsia="zh-CN" w:bidi="ar"/>
        </w:rPr>
        <w:t>get_time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();</w:t>
      </w:r>
    </w:p>
    <w:p w14:paraId="2AFE2EC4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    </w:t>
      </w:r>
      <w:r>
        <w:rPr>
          <w:rFonts w:ascii="Consolas" w:eastAsia="Consolas" w:hAnsi="Consolas" w:cs="Consolas"/>
          <w:color w:val="EBCB8B"/>
          <w:sz w:val="21"/>
          <w:szCs w:val="21"/>
          <w:shd w:val="clear" w:color="auto" w:fill="2B303B"/>
          <w:lang w:eastAsia="zh-CN" w:bidi="ar"/>
        </w:rPr>
        <w:t>ThreadArgs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root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C0C5CE"/>
          <w:sz w:val="21"/>
          <w:szCs w:val="21"/>
          <w:shd w:val="clear" w:color="auto" w:fill="2B303B"/>
          <w:lang w:eastAsia="zh-CN" w:bidi="ar"/>
        </w:rPr>
        <w:t>=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{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arr_parallel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, </w:t>
      </w:r>
      <w:r>
        <w:rPr>
          <w:rFonts w:ascii="Consolas" w:eastAsia="Consolas" w:hAnsi="Consolas" w:cs="Consolas"/>
          <w:color w:val="D0866E"/>
          <w:sz w:val="21"/>
          <w:szCs w:val="21"/>
          <w:shd w:val="clear" w:color="auto" w:fill="2B303B"/>
          <w:lang w:eastAsia="zh-CN" w:bidi="ar"/>
        </w:rPr>
        <w:t>0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, 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M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, </w:t>
      </w:r>
      <w:r>
        <w:rPr>
          <w:rFonts w:ascii="Consolas" w:eastAsia="Consolas" w:hAnsi="Consolas" w:cs="Consolas"/>
          <w:color w:val="D0866E"/>
          <w:sz w:val="21"/>
          <w:szCs w:val="21"/>
          <w:shd w:val="clear" w:color="auto" w:fill="2B303B"/>
          <w:lang w:eastAsia="zh-CN" w:bidi="ar"/>
        </w:rPr>
        <w:t>1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};</w:t>
      </w:r>
    </w:p>
    <w:p w14:paraId="7454F230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    </w:t>
      </w:r>
      <w:r>
        <w:rPr>
          <w:rFonts w:ascii="Consolas" w:eastAsia="Consolas" w:hAnsi="Consolas" w:cs="Consolas"/>
          <w:i/>
          <w:iCs/>
          <w:color w:val="B48EAD"/>
          <w:sz w:val="21"/>
          <w:szCs w:val="21"/>
          <w:shd w:val="clear" w:color="auto" w:fill="2B303B"/>
          <w:lang w:eastAsia="zh-CN" w:bidi="ar"/>
        </w:rPr>
        <w:t>pthread_t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root_tid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;</w:t>
      </w:r>
    </w:p>
    <w:p w14:paraId="79DC053C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    </w:t>
      </w:r>
      <w:r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eastAsia="zh-CN" w:bidi="ar"/>
        </w:rPr>
        <w:t>pthread_create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(</w:t>
      </w:r>
      <w:r>
        <w:rPr>
          <w:rFonts w:ascii="Consolas" w:eastAsia="Consolas" w:hAnsi="Consolas" w:cs="Consolas"/>
          <w:color w:val="C0C5CE"/>
          <w:sz w:val="21"/>
          <w:szCs w:val="21"/>
          <w:shd w:val="clear" w:color="auto" w:fill="2B303B"/>
          <w:lang w:eastAsia="zh-CN" w:bidi="ar"/>
        </w:rPr>
        <w:t>&amp;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root_tid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, </w:t>
      </w:r>
      <w:r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eastAsia="zh-CN" w:bidi="ar"/>
        </w:rPr>
        <w:t>NULL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, </w:t>
      </w:r>
      <w:r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eastAsia="zh-CN" w:bidi="ar"/>
        </w:rPr>
        <w:t>bitonic_sort_parallel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, </w:t>
      </w:r>
      <w:r>
        <w:rPr>
          <w:rFonts w:ascii="Consolas" w:eastAsia="Consolas" w:hAnsi="Consolas" w:cs="Consolas"/>
          <w:color w:val="C0C5CE"/>
          <w:sz w:val="21"/>
          <w:szCs w:val="21"/>
          <w:shd w:val="clear" w:color="auto" w:fill="2B303B"/>
          <w:lang w:eastAsia="zh-CN" w:bidi="ar"/>
        </w:rPr>
        <w:t>&amp;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root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);</w:t>
      </w:r>
    </w:p>
    <w:p w14:paraId="08C1BAEC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    </w:t>
      </w:r>
      <w:r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eastAsia="zh-CN" w:bidi="ar"/>
        </w:rPr>
        <w:t>pthread_join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(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root_tid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, </w:t>
      </w:r>
      <w:r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eastAsia="zh-CN" w:bidi="ar"/>
        </w:rPr>
        <w:t>NULL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);</w:t>
      </w:r>
    </w:p>
    <w:p w14:paraId="0B2CA769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    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end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C0C5CE"/>
          <w:sz w:val="21"/>
          <w:szCs w:val="21"/>
          <w:shd w:val="clear" w:color="auto" w:fill="2B303B"/>
          <w:lang w:eastAsia="zh-CN" w:bidi="ar"/>
        </w:rPr>
        <w:t>=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eastAsia="zh-CN" w:bidi="ar"/>
        </w:rPr>
        <w:t>get_time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();</w:t>
      </w:r>
    </w:p>
    <w:p w14:paraId="4B1F190C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    </w:t>
      </w:r>
      <w:r>
        <w:rPr>
          <w:rFonts w:ascii="Consolas" w:eastAsia="Consolas" w:hAnsi="Consolas" w:cs="Consolas"/>
          <w:i/>
          <w:iCs/>
          <w:color w:val="B48EAD"/>
          <w:sz w:val="21"/>
          <w:szCs w:val="21"/>
          <w:shd w:val="clear" w:color="auto" w:fill="2B303B"/>
          <w:lang w:eastAsia="zh-CN" w:bidi="ar"/>
        </w:rPr>
        <w:t>double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time_parallel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C0C5CE"/>
          <w:sz w:val="21"/>
          <w:szCs w:val="21"/>
          <w:shd w:val="clear" w:color="auto" w:fill="2B303B"/>
          <w:lang w:eastAsia="zh-CN" w:bidi="ar"/>
        </w:rPr>
        <w:t>=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(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end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C0C5CE"/>
          <w:sz w:val="21"/>
          <w:szCs w:val="21"/>
          <w:shd w:val="clear" w:color="auto" w:fill="2B303B"/>
          <w:lang w:eastAsia="zh-CN" w:bidi="ar"/>
        </w:rPr>
        <w:t>-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start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) </w:t>
      </w:r>
      <w:r>
        <w:rPr>
          <w:rFonts w:ascii="Consolas" w:eastAsia="Consolas" w:hAnsi="Consolas" w:cs="Consolas"/>
          <w:color w:val="C0C5CE"/>
          <w:sz w:val="21"/>
          <w:szCs w:val="21"/>
          <w:shd w:val="clear" w:color="auto" w:fill="2B303B"/>
          <w:lang w:eastAsia="zh-CN" w:bidi="ar"/>
        </w:rPr>
        <w:t>*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D0866E"/>
          <w:sz w:val="21"/>
          <w:szCs w:val="21"/>
          <w:shd w:val="clear" w:color="auto" w:fill="2B303B"/>
          <w:lang w:eastAsia="zh-CN" w:bidi="ar"/>
        </w:rPr>
        <w:t>1000.0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;</w:t>
      </w:r>
    </w:p>
    <w:p w14:paraId="0310BA27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    </w:t>
      </w:r>
    </w:p>
    <w:p w14:paraId="33C22703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    </w:t>
      </w:r>
      <w:r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eastAsia="zh-CN" w:bidi="ar"/>
        </w:rPr>
        <w:t>my_print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(</w:t>
      </w:r>
      <w:r>
        <w:rPr>
          <w:rFonts w:ascii="Consolas" w:eastAsia="Consolas" w:hAnsi="Consolas" w:cs="Consolas"/>
          <w:color w:val="A3BE89"/>
          <w:sz w:val="21"/>
          <w:szCs w:val="21"/>
          <w:shd w:val="clear" w:color="auto" w:fill="2B303B"/>
          <w:lang w:eastAsia="zh-CN" w:bidi="ar"/>
        </w:rPr>
        <w:t>"Отсортированный массив: "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);</w:t>
      </w:r>
    </w:p>
    <w:p w14:paraId="3A5F6473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    </w:t>
      </w:r>
      <w:r>
        <w:rPr>
          <w:rFonts w:ascii="Consolas" w:eastAsia="Consolas" w:hAnsi="Consolas" w:cs="Consolas"/>
          <w:i/>
          <w:iCs/>
          <w:color w:val="B48EAD"/>
          <w:sz w:val="21"/>
          <w:szCs w:val="21"/>
          <w:shd w:val="clear" w:color="auto" w:fill="2B303B"/>
          <w:lang w:eastAsia="zh-CN" w:bidi="ar"/>
        </w:rPr>
        <w:t>for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(</w:t>
      </w:r>
      <w:r>
        <w:rPr>
          <w:rFonts w:ascii="Consolas" w:eastAsia="Consolas" w:hAnsi="Consolas" w:cs="Consolas"/>
          <w:i/>
          <w:iCs/>
          <w:color w:val="B48EAD"/>
          <w:sz w:val="21"/>
          <w:szCs w:val="21"/>
          <w:shd w:val="clear" w:color="auto" w:fill="2B303B"/>
          <w:lang w:eastAsia="zh-CN" w:bidi="ar"/>
        </w:rPr>
        <w:t>int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i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C0C5CE"/>
          <w:sz w:val="21"/>
          <w:szCs w:val="21"/>
          <w:shd w:val="clear" w:color="auto" w:fill="2B303B"/>
          <w:lang w:eastAsia="zh-CN" w:bidi="ar"/>
        </w:rPr>
        <w:t>=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D0866E"/>
          <w:sz w:val="21"/>
          <w:szCs w:val="21"/>
          <w:shd w:val="clear" w:color="auto" w:fill="2B303B"/>
          <w:lang w:eastAsia="zh-CN" w:bidi="ar"/>
        </w:rPr>
        <w:t>0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; 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i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eastAsia="zh-CN" w:bidi="ar"/>
        </w:rPr>
        <w:t>&lt;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N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; 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i</w:t>
      </w:r>
      <w:r>
        <w:rPr>
          <w:rFonts w:ascii="Consolas" w:eastAsia="Consolas" w:hAnsi="Consolas" w:cs="Consolas"/>
          <w:color w:val="C0C5CE"/>
          <w:sz w:val="21"/>
          <w:szCs w:val="21"/>
          <w:shd w:val="clear" w:color="auto" w:fill="2B303B"/>
          <w:lang w:eastAsia="zh-CN" w:bidi="ar"/>
        </w:rPr>
        <w:t>++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) {</w:t>
      </w:r>
    </w:p>
    <w:p w14:paraId="789D6FC2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lastRenderedPageBreak/>
        <w:t xml:space="preserve">        </w:t>
      </w:r>
      <w:r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eastAsia="zh-CN" w:bidi="ar"/>
        </w:rPr>
        <w:t>my_print_int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(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arr_parallel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[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i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]);</w:t>
      </w:r>
    </w:p>
    <w:p w14:paraId="4AD55977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        </w:t>
      </w:r>
      <w:r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eastAsia="zh-CN" w:bidi="ar"/>
        </w:rPr>
        <w:t>my_print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(</w:t>
      </w:r>
      <w:r>
        <w:rPr>
          <w:rFonts w:ascii="Consolas" w:eastAsia="Consolas" w:hAnsi="Consolas" w:cs="Consolas"/>
          <w:color w:val="A3BE89"/>
          <w:sz w:val="21"/>
          <w:szCs w:val="21"/>
          <w:shd w:val="clear" w:color="auto" w:fill="2B303B"/>
          <w:lang w:eastAsia="zh-CN" w:bidi="ar"/>
        </w:rPr>
        <w:t>" "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);</w:t>
      </w:r>
    </w:p>
    <w:p w14:paraId="75D60AF6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    }</w:t>
      </w:r>
    </w:p>
    <w:p w14:paraId="2F6F6C50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    </w:t>
      </w:r>
      <w:r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eastAsia="zh-CN" w:bidi="ar"/>
        </w:rPr>
        <w:t>my_print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(</w:t>
      </w:r>
      <w:r>
        <w:rPr>
          <w:rFonts w:ascii="Consolas" w:eastAsia="Consolas" w:hAnsi="Consolas" w:cs="Consolas"/>
          <w:color w:val="A3BE89"/>
          <w:sz w:val="21"/>
          <w:szCs w:val="21"/>
          <w:shd w:val="clear" w:color="auto" w:fill="2B303B"/>
          <w:lang w:eastAsia="zh-CN" w:bidi="ar"/>
        </w:rPr>
        <w:t>"</w:t>
      </w:r>
      <w:r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eastAsia="zh-CN" w:bidi="ar"/>
        </w:rPr>
        <w:t>\n</w:t>
      </w:r>
      <w:r>
        <w:rPr>
          <w:rFonts w:ascii="Consolas" w:eastAsia="Consolas" w:hAnsi="Consolas" w:cs="Consolas"/>
          <w:color w:val="A3BE89"/>
          <w:sz w:val="21"/>
          <w:szCs w:val="21"/>
          <w:shd w:val="clear" w:color="auto" w:fill="2B303B"/>
          <w:lang w:eastAsia="zh-CN" w:bidi="ar"/>
        </w:rPr>
        <w:t>"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);</w:t>
      </w:r>
    </w:p>
    <w:p w14:paraId="609B1719" w14:textId="77777777" w:rsidR="0015560E" w:rsidRDefault="0015560E"/>
    <w:p w14:paraId="38D1F259" w14:textId="77777777" w:rsidR="0015560E" w:rsidRPr="00C5713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  <w:lang w:val="ru-RU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    </w:t>
      </w:r>
      <w:r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eastAsia="zh-CN" w:bidi="ar"/>
        </w:rPr>
        <w:t>my</w:t>
      </w:r>
      <w:r w:rsidRPr="00C5713E"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val="ru-RU" w:eastAsia="zh-CN" w:bidi="ar"/>
        </w:rPr>
        <w:t>_</w:t>
      </w:r>
      <w:r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eastAsia="zh-CN" w:bidi="ar"/>
        </w:rPr>
        <w:t>print</w:t>
      </w:r>
      <w:r w:rsidRPr="00C5713E"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val="ru-RU" w:eastAsia="zh-CN" w:bidi="ar"/>
        </w:rPr>
        <w:t>(</w:t>
      </w:r>
      <w:r w:rsidRPr="00C5713E">
        <w:rPr>
          <w:rFonts w:ascii="Consolas" w:eastAsia="Consolas" w:hAnsi="Consolas" w:cs="Consolas"/>
          <w:color w:val="A3BE89"/>
          <w:sz w:val="21"/>
          <w:szCs w:val="21"/>
          <w:shd w:val="clear" w:color="auto" w:fill="2B303B"/>
          <w:lang w:val="ru-RU" w:eastAsia="zh-CN" w:bidi="ar"/>
        </w:rPr>
        <w:t>"Время для последовательного варианта: "</w:t>
      </w:r>
      <w:r w:rsidRPr="00C5713E"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val="ru-RU" w:eastAsia="zh-CN" w:bidi="ar"/>
        </w:rPr>
        <w:t>);</w:t>
      </w:r>
    </w:p>
    <w:p w14:paraId="694B191F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 </w:t>
      </w:r>
      <w:r w:rsidRPr="00C5713E"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val="ru-RU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 </w:t>
      </w:r>
      <w:r w:rsidRPr="00C5713E"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val="ru-RU" w:eastAsia="zh-CN" w:bidi="ar"/>
        </w:rPr>
        <w:t xml:space="preserve"> </w:t>
      </w:r>
      <w:r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eastAsia="zh-CN" w:bidi="ar"/>
        </w:rPr>
        <w:t>my_print_int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((</w:t>
      </w:r>
      <w:r>
        <w:rPr>
          <w:rFonts w:ascii="Consolas" w:eastAsia="Consolas" w:hAnsi="Consolas" w:cs="Consolas"/>
          <w:i/>
          <w:iCs/>
          <w:color w:val="B48EAD"/>
          <w:sz w:val="21"/>
          <w:szCs w:val="21"/>
          <w:shd w:val="clear" w:color="auto" w:fill="2B303B"/>
          <w:lang w:eastAsia="zh-CN" w:bidi="ar"/>
        </w:rPr>
        <w:t>int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)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time_serial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);</w:t>
      </w:r>
    </w:p>
    <w:p w14:paraId="010F9D79" w14:textId="77777777" w:rsidR="0015560E" w:rsidRPr="00C5713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  <w:lang w:val="ru-RU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    </w:t>
      </w:r>
      <w:r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eastAsia="zh-CN" w:bidi="ar"/>
        </w:rPr>
        <w:t>my</w:t>
      </w:r>
      <w:r w:rsidRPr="00C5713E"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val="ru-RU" w:eastAsia="zh-CN" w:bidi="ar"/>
        </w:rPr>
        <w:t>_</w:t>
      </w:r>
      <w:r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eastAsia="zh-CN" w:bidi="ar"/>
        </w:rPr>
        <w:t>print</w:t>
      </w:r>
      <w:r w:rsidRPr="00C5713E"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val="ru-RU" w:eastAsia="zh-CN" w:bidi="ar"/>
        </w:rPr>
        <w:t>(</w:t>
      </w:r>
      <w:r w:rsidRPr="00C5713E">
        <w:rPr>
          <w:rFonts w:ascii="Consolas" w:eastAsia="Consolas" w:hAnsi="Consolas" w:cs="Consolas"/>
          <w:color w:val="A3BE89"/>
          <w:sz w:val="21"/>
          <w:szCs w:val="21"/>
          <w:shd w:val="clear" w:color="auto" w:fill="2B303B"/>
          <w:lang w:val="ru-RU" w:eastAsia="zh-CN" w:bidi="ar"/>
        </w:rPr>
        <w:t>" мс</w:t>
      </w:r>
      <w:r w:rsidRPr="00C5713E"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val="ru-RU" w:eastAsia="zh-CN" w:bidi="ar"/>
        </w:rPr>
        <w:t>\</w:t>
      </w:r>
      <w:r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eastAsia="zh-CN" w:bidi="ar"/>
        </w:rPr>
        <w:t>n</w:t>
      </w:r>
      <w:r w:rsidRPr="00C5713E">
        <w:rPr>
          <w:rFonts w:ascii="Consolas" w:eastAsia="Consolas" w:hAnsi="Consolas" w:cs="Consolas"/>
          <w:color w:val="A3BE89"/>
          <w:sz w:val="21"/>
          <w:szCs w:val="21"/>
          <w:shd w:val="clear" w:color="auto" w:fill="2B303B"/>
          <w:lang w:val="ru-RU" w:eastAsia="zh-CN" w:bidi="ar"/>
        </w:rPr>
        <w:t>"</w:t>
      </w:r>
      <w:r w:rsidRPr="00C5713E"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val="ru-RU" w:eastAsia="zh-CN" w:bidi="ar"/>
        </w:rPr>
        <w:t>);</w:t>
      </w:r>
    </w:p>
    <w:p w14:paraId="4F18CAF3" w14:textId="77777777" w:rsidR="0015560E" w:rsidRPr="00C5713E" w:rsidRDefault="0015560E">
      <w:pPr>
        <w:rPr>
          <w:lang w:val="ru-RU"/>
        </w:rPr>
      </w:pPr>
    </w:p>
    <w:p w14:paraId="052EBBA0" w14:textId="77777777" w:rsidR="0015560E" w:rsidRPr="00C5713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  <w:lang w:val="ru-RU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 </w:t>
      </w:r>
      <w:r w:rsidRPr="00C5713E"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val="ru-RU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 </w:t>
      </w:r>
      <w:r w:rsidRPr="00C5713E"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val="ru-RU" w:eastAsia="zh-CN" w:bidi="ar"/>
        </w:rPr>
        <w:t xml:space="preserve"> </w:t>
      </w:r>
      <w:r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eastAsia="zh-CN" w:bidi="ar"/>
        </w:rPr>
        <w:t>my</w:t>
      </w:r>
      <w:r w:rsidRPr="00C5713E"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val="ru-RU" w:eastAsia="zh-CN" w:bidi="ar"/>
        </w:rPr>
        <w:t>_</w:t>
      </w:r>
      <w:r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eastAsia="zh-CN" w:bidi="ar"/>
        </w:rPr>
        <w:t>print</w:t>
      </w:r>
      <w:r w:rsidRPr="00C5713E"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val="ru-RU" w:eastAsia="zh-CN" w:bidi="ar"/>
        </w:rPr>
        <w:t>(</w:t>
      </w:r>
      <w:r w:rsidRPr="00C5713E">
        <w:rPr>
          <w:rFonts w:ascii="Consolas" w:eastAsia="Consolas" w:hAnsi="Consolas" w:cs="Consolas"/>
          <w:color w:val="A3BE89"/>
          <w:sz w:val="21"/>
          <w:szCs w:val="21"/>
          <w:shd w:val="clear" w:color="auto" w:fill="2B303B"/>
          <w:lang w:val="ru-RU" w:eastAsia="zh-CN" w:bidi="ar"/>
        </w:rPr>
        <w:t>"Время для параллельного варианта: "</w:t>
      </w:r>
      <w:r w:rsidRPr="00C5713E"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val="ru-RU" w:eastAsia="zh-CN" w:bidi="ar"/>
        </w:rPr>
        <w:t>);</w:t>
      </w:r>
    </w:p>
    <w:p w14:paraId="6CE0A4EA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 </w:t>
      </w:r>
      <w:r w:rsidRPr="00C5713E"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val="ru-RU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 </w:t>
      </w:r>
      <w:r w:rsidRPr="00C5713E"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val="ru-RU" w:eastAsia="zh-CN" w:bidi="ar"/>
        </w:rPr>
        <w:t xml:space="preserve"> </w:t>
      </w:r>
      <w:r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eastAsia="zh-CN" w:bidi="ar"/>
        </w:rPr>
        <w:t>my_print_int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((</w:t>
      </w:r>
      <w:r>
        <w:rPr>
          <w:rFonts w:ascii="Consolas" w:eastAsia="Consolas" w:hAnsi="Consolas" w:cs="Consolas"/>
          <w:i/>
          <w:iCs/>
          <w:color w:val="B48EAD"/>
          <w:sz w:val="21"/>
          <w:szCs w:val="21"/>
          <w:shd w:val="clear" w:color="auto" w:fill="2B303B"/>
          <w:lang w:eastAsia="zh-CN" w:bidi="ar"/>
        </w:rPr>
        <w:t>int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)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time_parallel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);</w:t>
      </w:r>
    </w:p>
    <w:p w14:paraId="0123A344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    </w:t>
      </w:r>
      <w:r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eastAsia="zh-CN" w:bidi="ar"/>
        </w:rPr>
        <w:t>my_print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(</w:t>
      </w:r>
      <w:r>
        <w:rPr>
          <w:rFonts w:ascii="Consolas" w:eastAsia="Consolas" w:hAnsi="Consolas" w:cs="Consolas"/>
          <w:color w:val="A3BE89"/>
          <w:sz w:val="21"/>
          <w:szCs w:val="21"/>
          <w:shd w:val="clear" w:color="auto" w:fill="2B303B"/>
          <w:lang w:eastAsia="zh-CN" w:bidi="ar"/>
        </w:rPr>
        <w:t>" мс</w:t>
      </w:r>
      <w:r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eastAsia="zh-CN" w:bidi="ar"/>
        </w:rPr>
        <w:t>\n</w:t>
      </w:r>
      <w:r>
        <w:rPr>
          <w:rFonts w:ascii="Consolas" w:eastAsia="Consolas" w:hAnsi="Consolas" w:cs="Consolas"/>
          <w:color w:val="A3BE89"/>
          <w:sz w:val="21"/>
          <w:szCs w:val="21"/>
          <w:shd w:val="clear" w:color="auto" w:fill="2B303B"/>
          <w:lang w:eastAsia="zh-CN" w:bidi="ar"/>
        </w:rPr>
        <w:t>"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);</w:t>
      </w:r>
    </w:p>
    <w:p w14:paraId="4F3B1DBA" w14:textId="77777777" w:rsidR="0015560E" w:rsidRDefault="0015560E"/>
    <w:p w14:paraId="29F040FD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    </w:t>
      </w:r>
      <w:r>
        <w:rPr>
          <w:rFonts w:ascii="Consolas" w:eastAsia="Consolas" w:hAnsi="Consolas" w:cs="Consolas"/>
          <w:i/>
          <w:iCs/>
          <w:color w:val="B48EAD"/>
          <w:sz w:val="21"/>
          <w:szCs w:val="21"/>
          <w:shd w:val="clear" w:color="auto" w:fill="2B303B"/>
          <w:lang w:eastAsia="zh-CN" w:bidi="ar"/>
        </w:rPr>
        <w:t>double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speedup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C0C5CE"/>
          <w:sz w:val="21"/>
          <w:szCs w:val="21"/>
          <w:shd w:val="clear" w:color="auto" w:fill="2B303B"/>
          <w:lang w:eastAsia="zh-CN" w:bidi="ar"/>
        </w:rPr>
        <w:t>=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time_serial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C0C5CE"/>
          <w:sz w:val="21"/>
          <w:szCs w:val="21"/>
          <w:shd w:val="clear" w:color="auto" w:fill="2B303B"/>
          <w:lang w:eastAsia="zh-CN" w:bidi="ar"/>
        </w:rPr>
        <w:t>/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time_parallel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;</w:t>
      </w:r>
    </w:p>
    <w:p w14:paraId="00F9F5BE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    </w:t>
      </w:r>
      <w:r>
        <w:rPr>
          <w:rFonts w:ascii="Consolas" w:eastAsia="Consolas" w:hAnsi="Consolas" w:cs="Consolas"/>
          <w:i/>
          <w:iCs/>
          <w:color w:val="B48EAD"/>
          <w:sz w:val="21"/>
          <w:szCs w:val="21"/>
          <w:shd w:val="clear" w:color="auto" w:fill="2B303B"/>
          <w:lang w:eastAsia="zh-CN" w:bidi="ar"/>
        </w:rPr>
        <w:t>double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efficiency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C0C5CE"/>
          <w:sz w:val="21"/>
          <w:szCs w:val="21"/>
          <w:shd w:val="clear" w:color="auto" w:fill="2B303B"/>
          <w:lang w:eastAsia="zh-CN" w:bidi="ar"/>
        </w:rPr>
        <w:t>=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speedup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C0C5CE"/>
          <w:sz w:val="21"/>
          <w:szCs w:val="21"/>
          <w:shd w:val="clear" w:color="auto" w:fill="2B303B"/>
          <w:lang w:eastAsia="zh-CN" w:bidi="ar"/>
        </w:rPr>
        <w:t>/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max_threads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;</w:t>
      </w:r>
    </w:p>
    <w:p w14:paraId="1055269C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    </w:t>
      </w:r>
    </w:p>
    <w:p w14:paraId="2DB6E513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    </w:t>
      </w:r>
      <w:r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eastAsia="zh-CN" w:bidi="ar"/>
        </w:rPr>
        <w:t>my_print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(</w:t>
      </w:r>
      <w:r>
        <w:rPr>
          <w:rFonts w:ascii="Consolas" w:eastAsia="Consolas" w:hAnsi="Consolas" w:cs="Consolas"/>
          <w:color w:val="A3BE89"/>
          <w:sz w:val="21"/>
          <w:szCs w:val="21"/>
          <w:shd w:val="clear" w:color="auto" w:fill="2B303B"/>
          <w:lang w:eastAsia="zh-CN" w:bidi="ar"/>
        </w:rPr>
        <w:t>"Ускорение: "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);</w:t>
      </w:r>
    </w:p>
    <w:p w14:paraId="5C7EC3EF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    </w:t>
      </w:r>
      <w:r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eastAsia="zh-CN" w:bidi="ar"/>
        </w:rPr>
        <w:t>my_print_int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((</w:t>
      </w:r>
      <w:r>
        <w:rPr>
          <w:rFonts w:ascii="Consolas" w:eastAsia="Consolas" w:hAnsi="Consolas" w:cs="Consolas"/>
          <w:i/>
          <w:iCs/>
          <w:color w:val="B48EAD"/>
          <w:sz w:val="21"/>
          <w:szCs w:val="21"/>
          <w:shd w:val="clear" w:color="auto" w:fill="2B303B"/>
          <w:lang w:eastAsia="zh-CN" w:bidi="ar"/>
        </w:rPr>
        <w:t>int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)(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speedup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C0C5CE"/>
          <w:sz w:val="21"/>
          <w:szCs w:val="21"/>
          <w:shd w:val="clear" w:color="auto" w:fill="2B303B"/>
          <w:lang w:eastAsia="zh-CN" w:bidi="ar"/>
        </w:rPr>
        <w:t>*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D0866E"/>
          <w:sz w:val="21"/>
          <w:szCs w:val="21"/>
          <w:shd w:val="clear" w:color="auto" w:fill="2B303B"/>
          <w:lang w:eastAsia="zh-CN" w:bidi="ar"/>
        </w:rPr>
        <w:t>100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));</w:t>
      </w:r>
    </w:p>
    <w:p w14:paraId="062F8899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    </w:t>
      </w:r>
      <w:r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eastAsia="zh-CN" w:bidi="ar"/>
        </w:rPr>
        <w:t>my_print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(</w:t>
      </w:r>
      <w:r>
        <w:rPr>
          <w:rFonts w:ascii="Consolas" w:eastAsia="Consolas" w:hAnsi="Consolas" w:cs="Consolas"/>
          <w:color w:val="A3BE89"/>
          <w:sz w:val="21"/>
          <w:szCs w:val="21"/>
          <w:shd w:val="clear" w:color="auto" w:fill="2B303B"/>
          <w:lang w:eastAsia="zh-CN" w:bidi="ar"/>
        </w:rPr>
        <w:t>" / 100</w:t>
      </w:r>
      <w:r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eastAsia="zh-CN" w:bidi="ar"/>
        </w:rPr>
        <w:t>\n</w:t>
      </w:r>
      <w:r>
        <w:rPr>
          <w:rFonts w:ascii="Consolas" w:eastAsia="Consolas" w:hAnsi="Consolas" w:cs="Consolas"/>
          <w:color w:val="A3BE89"/>
          <w:sz w:val="21"/>
          <w:szCs w:val="21"/>
          <w:shd w:val="clear" w:color="auto" w:fill="2B303B"/>
          <w:lang w:eastAsia="zh-CN" w:bidi="ar"/>
        </w:rPr>
        <w:t>"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); </w:t>
      </w:r>
    </w:p>
    <w:p w14:paraId="68980C6D" w14:textId="77777777" w:rsidR="0015560E" w:rsidRDefault="0015560E"/>
    <w:p w14:paraId="2C21B04E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    </w:t>
      </w:r>
      <w:r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eastAsia="zh-CN" w:bidi="ar"/>
        </w:rPr>
        <w:t>my_print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(</w:t>
      </w:r>
      <w:r>
        <w:rPr>
          <w:rFonts w:ascii="Consolas" w:eastAsia="Consolas" w:hAnsi="Consolas" w:cs="Consolas"/>
          <w:color w:val="A3BE89"/>
          <w:sz w:val="21"/>
          <w:szCs w:val="21"/>
          <w:shd w:val="clear" w:color="auto" w:fill="2B303B"/>
          <w:lang w:eastAsia="zh-CN" w:bidi="ar"/>
        </w:rPr>
        <w:t>"Эффективность: "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);</w:t>
      </w:r>
    </w:p>
    <w:p w14:paraId="237559BC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    </w:t>
      </w:r>
      <w:r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eastAsia="zh-CN" w:bidi="ar"/>
        </w:rPr>
        <w:t>my_print_int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((</w:t>
      </w:r>
      <w:r>
        <w:rPr>
          <w:rFonts w:ascii="Consolas" w:eastAsia="Consolas" w:hAnsi="Consolas" w:cs="Consolas"/>
          <w:i/>
          <w:iCs/>
          <w:color w:val="B48EAD"/>
          <w:sz w:val="21"/>
          <w:szCs w:val="21"/>
          <w:shd w:val="clear" w:color="auto" w:fill="2B303B"/>
          <w:lang w:eastAsia="zh-CN" w:bidi="ar"/>
        </w:rPr>
        <w:t>int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)(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efficiency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C0C5CE"/>
          <w:sz w:val="21"/>
          <w:szCs w:val="21"/>
          <w:shd w:val="clear" w:color="auto" w:fill="2B303B"/>
          <w:lang w:eastAsia="zh-CN" w:bidi="ar"/>
        </w:rPr>
        <w:t>*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 </w:t>
      </w:r>
      <w:r>
        <w:rPr>
          <w:rFonts w:ascii="Consolas" w:eastAsia="Consolas" w:hAnsi="Consolas" w:cs="Consolas"/>
          <w:color w:val="D0866E"/>
          <w:sz w:val="21"/>
          <w:szCs w:val="21"/>
          <w:shd w:val="clear" w:color="auto" w:fill="2B303B"/>
          <w:lang w:eastAsia="zh-CN" w:bidi="ar"/>
        </w:rPr>
        <w:t>100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));</w:t>
      </w:r>
    </w:p>
    <w:p w14:paraId="68003A04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    </w:t>
      </w:r>
      <w:r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eastAsia="zh-CN" w:bidi="ar"/>
        </w:rPr>
        <w:t>my_print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(</w:t>
      </w:r>
      <w:r>
        <w:rPr>
          <w:rFonts w:ascii="Consolas" w:eastAsia="Consolas" w:hAnsi="Consolas" w:cs="Consolas"/>
          <w:color w:val="A3BE89"/>
          <w:sz w:val="21"/>
          <w:szCs w:val="21"/>
          <w:shd w:val="clear" w:color="auto" w:fill="2B303B"/>
          <w:lang w:eastAsia="zh-CN" w:bidi="ar"/>
        </w:rPr>
        <w:t>" / 100</w:t>
      </w:r>
      <w:r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eastAsia="zh-CN" w:bidi="ar"/>
        </w:rPr>
        <w:t>\n</w:t>
      </w:r>
      <w:r>
        <w:rPr>
          <w:rFonts w:ascii="Consolas" w:eastAsia="Consolas" w:hAnsi="Consolas" w:cs="Consolas"/>
          <w:color w:val="A3BE89"/>
          <w:sz w:val="21"/>
          <w:szCs w:val="21"/>
          <w:shd w:val="clear" w:color="auto" w:fill="2B303B"/>
          <w:lang w:eastAsia="zh-CN" w:bidi="ar"/>
        </w:rPr>
        <w:t>"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);</w:t>
      </w:r>
    </w:p>
    <w:p w14:paraId="6BBE988C" w14:textId="77777777" w:rsidR="0015560E" w:rsidRDefault="0015560E"/>
    <w:p w14:paraId="09EF1EAF" w14:textId="77777777" w:rsidR="0015560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    </w:t>
      </w:r>
      <w:r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eastAsia="zh-CN" w:bidi="ar"/>
        </w:rPr>
        <w:t>free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(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arr_serial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);</w:t>
      </w:r>
    </w:p>
    <w:p w14:paraId="3578E1BD" w14:textId="77777777" w:rsidR="0015560E" w:rsidRPr="00C5713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  <w:lang w:val="ru-RU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 xml:space="preserve">    </w:t>
      </w:r>
      <w:r>
        <w:rPr>
          <w:rFonts w:ascii="Consolas" w:eastAsia="Consolas" w:hAnsi="Consolas" w:cs="Consolas"/>
          <w:color w:val="96B5B4"/>
          <w:sz w:val="21"/>
          <w:szCs w:val="21"/>
          <w:shd w:val="clear" w:color="auto" w:fill="2B303B"/>
          <w:lang w:eastAsia="zh-CN" w:bidi="ar"/>
        </w:rPr>
        <w:t>free</w:t>
      </w:r>
      <w:r w:rsidRPr="00C5713E"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val="ru-RU" w:eastAsia="zh-CN" w:bidi="ar"/>
        </w:rPr>
        <w:t>(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arr</w:t>
      </w:r>
      <w:r w:rsidRPr="00C5713E"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val="ru-RU" w:eastAsia="zh-CN" w:bidi="ar"/>
        </w:rPr>
        <w:t>_</w:t>
      </w:r>
      <w:r>
        <w:rPr>
          <w:rFonts w:ascii="Consolas" w:eastAsia="Consolas" w:hAnsi="Consolas" w:cs="Consolas"/>
          <w:color w:val="BF5F69"/>
          <w:sz w:val="21"/>
          <w:szCs w:val="21"/>
          <w:shd w:val="clear" w:color="auto" w:fill="2B303B"/>
          <w:lang w:eastAsia="zh-CN" w:bidi="ar"/>
        </w:rPr>
        <w:t>parallel</w:t>
      </w:r>
      <w:r w:rsidRPr="00C5713E"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val="ru-RU" w:eastAsia="zh-CN" w:bidi="ar"/>
        </w:rPr>
        <w:t>);</w:t>
      </w:r>
    </w:p>
    <w:p w14:paraId="7978D20B" w14:textId="77777777" w:rsidR="0015560E" w:rsidRPr="00C5713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  <w:lang w:val="ru-RU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 </w:t>
      </w:r>
      <w:r w:rsidRPr="00C5713E"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val="ru-RU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eastAsia="zh-CN" w:bidi="ar"/>
        </w:rPr>
        <w:t> </w:t>
      </w:r>
      <w:r w:rsidRPr="00C5713E"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val="ru-RU" w:eastAsia="zh-CN" w:bidi="ar"/>
        </w:rPr>
        <w:t xml:space="preserve"> </w:t>
      </w:r>
      <w:r>
        <w:rPr>
          <w:rFonts w:ascii="Consolas" w:eastAsia="Consolas" w:hAnsi="Consolas" w:cs="Consolas"/>
          <w:i/>
          <w:iCs/>
          <w:color w:val="B48EAD"/>
          <w:sz w:val="21"/>
          <w:szCs w:val="21"/>
          <w:shd w:val="clear" w:color="auto" w:fill="2B303B"/>
          <w:lang w:eastAsia="zh-CN" w:bidi="ar"/>
        </w:rPr>
        <w:t>return</w:t>
      </w:r>
      <w:r w:rsidRPr="00C5713E"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val="ru-RU" w:eastAsia="zh-CN" w:bidi="ar"/>
        </w:rPr>
        <w:t xml:space="preserve"> </w:t>
      </w:r>
      <w:r w:rsidRPr="00C5713E">
        <w:rPr>
          <w:rFonts w:ascii="Consolas" w:eastAsia="Consolas" w:hAnsi="Consolas" w:cs="Consolas"/>
          <w:color w:val="D0866E"/>
          <w:sz w:val="21"/>
          <w:szCs w:val="21"/>
          <w:shd w:val="clear" w:color="auto" w:fill="2B303B"/>
          <w:lang w:val="ru-RU" w:eastAsia="zh-CN" w:bidi="ar"/>
        </w:rPr>
        <w:t>0</w:t>
      </w:r>
      <w:r w:rsidRPr="00C5713E"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val="ru-RU" w:eastAsia="zh-CN" w:bidi="ar"/>
        </w:rPr>
        <w:t>;</w:t>
      </w:r>
    </w:p>
    <w:p w14:paraId="2B1EEDA7" w14:textId="77777777" w:rsidR="0015560E" w:rsidRPr="00C5713E" w:rsidRDefault="00727CCE">
      <w:pPr>
        <w:shd w:val="clear" w:color="auto" w:fill="2B303B"/>
        <w:spacing w:line="285" w:lineRule="atLeast"/>
        <w:rPr>
          <w:rFonts w:ascii="Consolas" w:eastAsia="Consolas" w:hAnsi="Consolas" w:cs="Consolas"/>
          <w:color w:val="D4D4D4"/>
          <w:sz w:val="21"/>
          <w:szCs w:val="21"/>
          <w:lang w:val="ru-RU"/>
        </w:rPr>
      </w:pPr>
      <w:r w:rsidRPr="00C5713E">
        <w:rPr>
          <w:rFonts w:ascii="Consolas" w:eastAsia="Consolas" w:hAnsi="Consolas" w:cs="Consolas"/>
          <w:color w:val="D4D4D4"/>
          <w:sz w:val="21"/>
          <w:szCs w:val="21"/>
          <w:shd w:val="clear" w:color="auto" w:fill="2B303B"/>
          <w:lang w:val="ru-RU" w:eastAsia="zh-CN" w:bidi="ar"/>
        </w:rPr>
        <w:t>}</w:t>
      </w:r>
    </w:p>
    <w:p w14:paraId="5C8FEAAB" w14:textId="77777777" w:rsidR="0015560E" w:rsidRPr="00C5713E" w:rsidRDefault="00727CCE">
      <w:pPr>
        <w:pStyle w:val="1"/>
        <w:spacing w:before="240" w:after="120"/>
        <w:rPr>
          <w:lang w:val="ru-RU"/>
        </w:rPr>
      </w:pPr>
      <w:r w:rsidRPr="00C5713E">
        <w:rPr>
          <w:rFonts w:ascii="Times New Roman" w:hAnsi="Times New Roman"/>
          <w:color w:val="000000"/>
          <w:sz w:val="32"/>
          <w:lang w:val="ru-RU"/>
        </w:rPr>
        <w:t>4. Протокол работы программы</w:t>
      </w:r>
    </w:p>
    <w:p w14:paraId="182A9B82" w14:textId="77777777" w:rsidR="0015560E" w:rsidRPr="00C5713E" w:rsidRDefault="00727CCE">
      <w:pPr>
        <w:spacing w:before="120" w:after="40"/>
        <w:rPr>
          <w:lang w:val="ru-RU"/>
        </w:rPr>
      </w:pPr>
      <w:r w:rsidRPr="00C5713E">
        <w:rPr>
          <w:b/>
          <w:lang w:val="ru-RU"/>
        </w:rPr>
        <w:t xml:space="preserve">Лог тестирования в терминале </w:t>
      </w:r>
      <w:r>
        <w:rPr>
          <w:b/>
        </w:rPr>
        <w:t>Linux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352"/>
      </w:tblGrid>
      <w:tr w:rsidR="0015560E" w14:paraId="6325AAE1" w14:textId="77777777">
        <w:trPr>
          <w:jc w:val="center"/>
        </w:trPr>
        <w:tc>
          <w:tcPr>
            <w:tcW w:w="8352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5F5F5"/>
          </w:tcPr>
          <w:p w14:paraId="359C8798" w14:textId="77777777" w:rsidR="0015560E" w:rsidRPr="00C5713E" w:rsidRDefault="00727CCE">
            <w:pPr>
              <w:rPr>
                <w:rFonts w:ascii="Courier New" w:hAnsi="Courier New"/>
                <w:sz w:val="24"/>
                <w:szCs w:val="36"/>
                <w:lang w:val="ru-RU"/>
              </w:rPr>
            </w:pPr>
            <w:r w:rsidRPr="00C5713E">
              <w:rPr>
                <w:rFonts w:ascii="Courier New" w:hAnsi="Courier New"/>
                <w:sz w:val="24"/>
                <w:szCs w:val="36"/>
                <w:lang w:val="ru-RU"/>
              </w:rPr>
              <w:t xml:space="preserve">$ </w:t>
            </w:r>
            <w:r>
              <w:rPr>
                <w:rFonts w:ascii="Courier New" w:hAnsi="Courier New"/>
                <w:sz w:val="24"/>
                <w:szCs w:val="36"/>
              </w:rPr>
              <w:t>gcc</w:t>
            </w:r>
            <w:r w:rsidRPr="00C5713E">
              <w:rPr>
                <w:rFonts w:ascii="Courier New" w:hAnsi="Courier New"/>
                <w:sz w:val="24"/>
                <w:szCs w:val="36"/>
                <w:lang w:val="ru-RU"/>
              </w:rPr>
              <w:t xml:space="preserve"> </w:t>
            </w:r>
            <w:r>
              <w:rPr>
                <w:rFonts w:ascii="Courier New" w:hAnsi="Courier New"/>
                <w:sz w:val="24"/>
                <w:szCs w:val="36"/>
              </w:rPr>
              <w:t>main</w:t>
            </w:r>
            <w:r w:rsidRPr="00C5713E">
              <w:rPr>
                <w:rFonts w:ascii="Courier New" w:hAnsi="Courier New"/>
                <w:sz w:val="24"/>
                <w:szCs w:val="36"/>
                <w:lang w:val="ru-RU"/>
              </w:rPr>
              <w:t>.</w:t>
            </w:r>
            <w:r>
              <w:rPr>
                <w:rFonts w:ascii="Courier New" w:hAnsi="Courier New"/>
                <w:sz w:val="24"/>
                <w:szCs w:val="36"/>
              </w:rPr>
              <w:t>c</w:t>
            </w:r>
            <w:r w:rsidRPr="00C5713E">
              <w:rPr>
                <w:rFonts w:ascii="Courier New" w:hAnsi="Courier New"/>
                <w:sz w:val="24"/>
                <w:szCs w:val="36"/>
                <w:lang w:val="ru-RU"/>
              </w:rPr>
              <w:t xml:space="preserve"> -</w:t>
            </w:r>
            <w:r>
              <w:rPr>
                <w:rFonts w:ascii="Courier New" w:hAnsi="Courier New"/>
                <w:sz w:val="24"/>
                <w:szCs w:val="36"/>
              </w:rPr>
              <w:t>o</w:t>
            </w:r>
            <w:r w:rsidRPr="00C5713E">
              <w:rPr>
                <w:rFonts w:ascii="Courier New" w:hAnsi="Courier New"/>
                <w:sz w:val="24"/>
                <w:szCs w:val="36"/>
                <w:lang w:val="ru-RU"/>
              </w:rPr>
              <w:t xml:space="preserve"> </w:t>
            </w:r>
            <w:r>
              <w:rPr>
                <w:rFonts w:ascii="Courier New" w:hAnsi="Courier New"/>
                <w:sz w:val="24"/>
                <w:szCs w:val="36"/>
              </w:rPr>
              <w:t>main</w:t>
            </w:r>
            <w:r w:rsidRPr="00C5713E">
              <w:rPr>
                <w:rFonts w:ascii="Courier New" w:hAnsi="Courier New"/>
                <w:sz w:val="24"/>
                <w:szCs w:val="36"/>
                <w:lang w:val="ru-RU"/>
              </w:rPr>
              <w:t xml:space="preserve"> -</w:t>
            </w:r>
            <w:r>
              <w:rPr>
                <w:rFonts w:ascii="Courier New" w:hAnsi="Courier New"/>
                <w:sz w:val="24"/>
                <w:szCs w:val="36"/>
              </w:rPr>
              <w:t>lpthread</w:t>
            </w:r>
            <w:r w:rsidRPr="00C5713E">
              <w:rPr>
                <w:rFonts w:ascii="Courier New" w:hAnsi="Courier New"/>
                <w:sz w:val="24"/>
                <w:szCs w:val="36"/>
                <w:lang w:val="ru-RU"/>
              </w:rPr>
              <w:br/>
              <w:t>$ ./</w:t>
            </w:r>
            <w:r>
              <w:rPr>
                <w:rFonts w:ascii="Courier New" w:hAnsi="Courier New"/>
                <w:sz w:val="24"/>
                <w:szCs w:val="36"/>
              </w:rPr>
              <w:t>main</w:t>
            </w:r>
            <w:r w:rsidRPr="00C5713E">
              <w:rPr>
                <w:rFonts w:ascii="Courier New" w:hAnsi="Courier New"/>
                <w:sz w:val="24"/>
                <w:szCs w:val="36"/>
                <w:lang w:val="ru-RU"/>
              </w:rPr>
              <w:t xml:space="preserve"> 4</w:t>
            </w:r>
            <w:r w:rsidRPr="00C5713E">
              <w:rPr>
                <w:rFonts w:ascii="Courier New" w:hAnsi="Courier New"/>
                <w:sz w:val="24"/>
                <w:szCs w:val="36"/>
                <w:lang w:val="ru-RU"/>
              </w:rPr>
              <w:br/>
              <w:t>Введите размер массива: 6</w:t>
            </w:r>
            <w:r w:rsidRPr="00C5713E">
              <w:rPr>
                <w:rFonts w:ascii="Courier New" w:hAnsi="Courier New"/>
                <w:sz w:val="24"/>
                <w:szCs w:val="36"/>
                <w:lang w:val="ru-RU"/>
              </w:rPr>
              <w:br/>
              <w:t>Введите элементы через пробел:</w:t>
            </w:r>
            <w:r w:rsidRPr="00C5713E">
              <w:rPr>
                <w:rFonts w:ascii="Courier New" w:hAnsi="Courier New"/>
                <w:sz w:val="24"/>
                <w:szCs w:val="36"/>
                <w:lang w:val="ru-RU"/>
              </w:rPr>
              <w:br/>
              <w:t>15 3 -2 8 0 4</w:t>
            </w:r>
            <w:r w:rsidRPr="00C5713E">
              <w:rPr>
                <w:rFonts w:ascii="Courier New" w:hAnsi="Courier New"/>
                <w:sz w:val="24"/>
                <w:szCs w:val="36"/>
                <w:lang w:val="ru-RU"/>
              </w:rPr>
              <w:br/>
              <w:t xml:space="preserve">Отсортированный массив: -2 0 3 4 8 15 </w:t>
            </w:r>
            <w:r w:rsidRPr="00C5713E">
              <w:rPr>
                <w:rFonts w:ascii="Courier New" w:hAnsi="Courier New"/>
                <w:sz w:val="24"/>
                <w:szCs w:val="36"/>
                <w:lang w:val="ru-RU"/>
              </w:rPr>
              <w:br/>
              <w:t>Время для последовательного варианта: 0 мс</w:t>
            </w:r>
            <w:r w:rsidRPr="00C5713E">
              <w:rPr>
                <w:rFonts w:ascii="Courier New" w:hAnsi="Courier New"/>
                <w:sz w:val="24"/>
                <w:szCs w:val="36"/>
                <w:lang w:val="ru-RU"/>
              </w:rPr>
              <w:br/>
            </w:r>
            <w:r w:rsidRPr="00C5713E">
              <w:rPr>
                <w:rFonts w:ascii="Courier New" w:hAnsi="Courier New"/>
                <w:sz w:val="24"/>
                <w:szCs w:val="36"/>
                <w:lang w:val="ru-RU"/>
              </w:rPr>
              <w:lastRenderedPageBreak/>
              <w:t xml:space="preserve">Время для параллельного варианта: </w:t>
            </w:r>
            <w:r>
              <w:rPr>
                <w:rFonts w:ascii="Courier New" w:hAnsi="Courier New"/>
                <w:sz w:val="24"/>
                <w:szCs w:val="36"/>
                <w:lang w:val="ru-RU"/>
              </w:rPr>
              <w:t>1</w:t>
            </w:r>
            <w:r w:rsidRPr="00C5713E">
              <w:rPr>
                <w:rFonts w:ascii="Courier New" w:hAnsi="Courier New"/>
                <w:sz w:val="24"/>
                <w:szCs w:val="36"/>
                <w:lang w:val="ru-RU"/>
              </w:rPr>
              <w:t>.24</w:t>
            </w:r>
            <w:r w:rsidRPr="00C5713E">
              <w:rPr>
                <w:rFonts w:ascii="Courier New" w:hAnsi="Courier New"/>
                <w:sz w:val="24"/>
                <w:szCs w:val="36"/>
                <w:lang w:val="ru-RU"/>
              </w:rPr>
              <w:t xml:space="preserve"> мс</w:t>
            </w:r>
          </w:p>
          <w:p w14:paraId="510AA2FE" w14:textId="77777777" w:rsidR="0015560E" w:rsidRDefault="00727CCE">
            <w:pPr>
              <w:spacing w:after="120" w:line="240" w:lineRule="auto"/>
              <w:jc w:val="both"/>
              <w:rPr>
                <w:rFonts w:ascii="Courier New" w:hAnsi="Courier New"/>
                <w:sz w:val="24"/>
                <w:szCs w:val="36"/>
              </w:rPr>
            </w:pPr>
            <w:r>
              <w:rPr>
                <w:rFonts w:ascii="Courier New" w:hAnsi="Courier New"/>
                <w:sz w:val="24"/>
                <w:szCs w:val="36"/>
                <w:lang w:val="ru-RU"/>
              </w:rPr>
              <w:t>Ускорение: 0</w:t>
            </w:r>
            <w:r>
              <w:rPr>
                <w:rFonts w:ascii="Courier New" w:hAnsi="Courier New"/>
                <w:sz w:val="24"/>
                <w:szCs w:val="36"/>
              </w:rPr>
              <w:t>.00</w:t>
            </w:r>
          </w:p>
          <w:p w14:paraId="201BBCC6" w14:textId="77777777" w:rsidR="0015560E" w:rsidRDefault="00727CCE">
            <w:pPr>
              <w:spacing w:after="120"/>
              <w:rPr>
                <w:sz w:val="24"/>
                <w:szCs w:val="24"/>
              </w:rPr>
            </w:pPr>
            <w:r>
              <w:rPr>
                <w:rFonts w:ascii="Courier New" w:hAnsi="Courier New"/>
                <w:sz w:val="24"/>
                <w:szCs w:val="36"/>
                <w:lang w:val="ru-RU"/>
              </w:rPr>
              <w:t>Эффективность: 0</w:t>
            </w:r>
            <w:r>
              <w:rPr>
                <w:rFonts w:ascii="Courier New" w:hAnsi="Courier New"/>
                <w:sz w:val="24"/>
                <w:szCs w:val="36"/>
              </w:rPr>
              <w:t>.00</w:t>
            </w:r>
          </w:p>
        </w:tc>
      </w:tr>
    </w:tbl>
    <w:p w14:paraId="3719675C" w14:textId="77777777" w:rsidR="0015560E" w:rsidRDefault="0015560E">
      <w:pPr>
        <w:spacing w:after="120" w:line="276" w:lineRule="auto"/>
        <w:ind w:firstLine="706"/>
        <w:rPr>
          <w:sz w:val="24"/>
        </w:rPr>
      </w:pPr>
    </w:p>
    <w:p w14:paraId="649F044B" w14:textId="77777777" w:rsidR="0015560E" w:rsidRDefault="0015560E">
      <w:pPr>
        <w:spacing w:after="120" w:line="276" w:lineRule="auto"/>
        <w:ind w:firstLine="706"/>
        <w:rPr>
          <w:sz w:val="24"/>
          <w:lang w:val="ru-RU"/>
        </w:rPr>
      </w:pPr>
    </w:p>
    <w:p w14:paraId="4374A336" w14:textId="77777777" w:rsidR="0015560E" w:rsidRDefault="0015560E">
      <w:pPr>
        <w:spacing w:after="120" w:line="276" w:lineRule="auto"/>
        <w:ind w:firstLine="706"/>
        <w:rPr>
          <w:sz w:val="24"/>
          <w:lang w:val="ru-RU"/>
        </w:rPr>
      </w:pPr>
    </w:p>
    <w:p w14:paraId="6CA63305" w14:textId="77777777" w:rsidR="0015560E" w:rsidRDefault="0015560E">
      <w:pPr>
        <w:spacing w:after="120" w:line="276" w:lineRule="auto"/>
        <w:ind w:firstLine="706"/>
        <w:rPr>
          <w:sz w:val="24"/>
          <w:lang w:val="ru-RU"/>
        </w:rPr>
      </w:pPr>
    </w:p>
    <w:p w14:paraId="3F002FF1" w14:textId="77777777" w:rsidR="0015560E" w:rsidRDefault="00727CCE">
      <w:pPr>
        <w:spacing w:after="120" w:line="276" w:lineRule="auto"/>
        <w:ind w:firstLine="706"/>
        <w:rPr>
          <w:lang w:val="ru-RU"/>
        </w:rPr>
      </w:pPr>
      <w:r>
        <w:rPr>
          <w:sz w:val="24"/>
          <w:lang w:val="ru-RU"/>
        </w:rPr>
        <w:t>Т</w:t>
      </w:r>
      <w:r>
        <w:rPr>
          <w:sz w:val="24"/>
        </w:rPr>
        <w:t>аблица экспериментов</w:t>
      </w:r>
      <w:r>
        <w:rPr>
          <w:sz w:val="24"/>
          <w:lang w:val="ru-RU"/>
        </w:rPr>
        <w:t>:</w:t>
      </w:r>
      <w:r>
        <w:rPr>
          <w:sz w:val="24"/>
        </w:rPr>
        <w:t xml:space="preserve"> </w:t>
      </w:r>
      <w:r>
        <w:rPr>
          <w:sz w:val="24"/>
          <w:lang w:val="ru-RU"/>
        </w:rPr>
        <w:t>1000000 элементов массива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23"/>
        <w:gridCol w:w="2423"/>
        <w:gridCol w:w="2423"/>
        <w:gridCol w:w="2423"/>
      </w:tblGrid>
      <w:tr w:rsidR="0015560E" w14:paraId="5AC3B8D1" w14:textId="77777777">
        <w:trPr>
          <w:jc w:val="center"/>
        </w:trPr>
        <w:tc>
          <w:tcPr>
            <w:tcW w:w="2423" w:type="dxa"/>
          </w:tcPr>
          <w:p w14:paraId="053C0466" w14:textId="77777777" w:rsidR="0015560E" w:rsidRDefault="00727CCE">
            <w:pPr>
              <w:jc w:val="center"/>
            </w:pPr>
            <w:r>
              <w:rPr>
                <w:b/>
              </w:rPr>
              <w:t>Число потоков</w:t>
            </w:r>
          </w:p>
        </w:tc>
        <w:tc>
          <w:tcPr>
            <w:tcW w:w="2423" w:type="dxa"/>
          </w:tcPr>
          <w:p w14:paraId="6A817A58" w14:textId="77777777" w:rsidR="0015560E" w:rsidRDefault="00727CCE">
            <w:pPr>
              <w:jc w:val="center"/>
            </w:pPr>
            <w:r>
              <w:rPr>
                <w:b/>
              </w:rPr>
              <w:t>Время исполнения (мс)</w:t>
            </w:r>
          </w:p>
        </w:tc>
        <w:tc>
          <w:tcPr>
            <w:tcW w:w="2423" w:type="dxa"/>
          </w:tcPr>
          <w:p w14:paraId="043F7224" w14:textId="77777777" w:rsidR="0015560E" w:rsidRDefault="00727CCE">
            <w:pPr>
              <w:jc w:val="center"/>
            </w:pPr>
            <w:r>
              <w:rPr>
                <w:b/>
              </w:rPr>
              <w:t>Ускорение (S)</w:t>
            </w:r>
          </w:p>
        </w:tc>
        <w:tc>
          <w:tcPr>
            <w:tcW w:w="2423" w:type="dxa"/>
          </w:tcPr>
          <w:p w14:paraId="110A7F56" w14:textId="77777777" w:rsidR="0015560E" w:rsidRDefault="00727CCE">
            <w:pPr>
              <w:jc w:val="center"/>
            </w:pPr>
            <w:r>
              <w:rPr>
                <w:b/>
              </w:rPr>
              <w:t>Эффективность (E)</w:t>
            </w:r>
          </w:p>
        </w:tc>
      </w:tr>
      <w:tr w:rsidR="0015560E" w14:paraId="2F36E179" w14:textId="77777777">
        <w:trPr>
          <w:jc w:val="center"/>
        </w:trPr>
        <w:tc>
          <w:tcPr>
            <w:tcW w:w="2423" w:type="dxa"/>
          </w:tcPr>
          <w:p w14:paraId="21961B12" w14:textId="77777777" w:rsidR="0015560E" w:rsidRDefault="00727CCE">
            <w:pPr>
              <w:jc w:val="center"/>
            </w:pPr>
            <w:r>
              <w:t>1</w:t>
            </w:r>
          </w:p>
        </w:tc>
        <w:tc>
          <w:tcPr>
            <w:tcW w:w="2423" w:type="dxa"/>
          </w:tcPr>
          <w:p w14:paraId="16993FA8" w14:textId="77777777" w:rsidR="0015560E" w:rsidRDefault="00727CCE">
            <w:pPr>
              <w:jc w:val="center"/>
            </w:pPr>
            <w:r>
              <w:rPr>
                <w:lang w:val="ru-RU"/>
              </w:rPr>
              <w:t>3868</w:t>
            </w:r>
            <w:r>
              <w:t>.81</w:t>
            </w:r>
          </w:p>
        </w:tc>
        <w:tc>
          <w:tcPr>
            <w:tcW w:w="2423" w:type="dxa"/>
          </w:tcPr>
          <w:p w14:paraId="102BD9C4" w14:textId="77777777" w:rsidR="0015560E" w:rsidRDefault="00727CCE">
            <w:pPr>
              <w:jc w:val="center"/>
            </w:pPr>
            <w:r>
              <w:t>0.</w:t>
            </w:r>
            <w:r>
              <w:t>26</w:t>
            </w:r>
          </w:p>
        </w:tc>
        <w:tc>
          <w:tcPr>
            <w:tcW w:w="2423" w:type="dxa"/>
          </w:tcPr>
          <w:p w14:paraId="7D4DDD7C" w14:textId="77777777" w:rsidR="0015560E" w:rsidRDefault="00727CCE">
            <w:pPr>
              <w:jc w:val="center"/>
            </w:pPr>
            <w:r>
              <w:t>0.</w:t>
            </w:r>
            <w:r>
              <w:t>26</w:t>
            </w:r>
          </w:p>
        </w:tc>
      </w:tr>
      <w:tr w:rsidR="0015560E" w14:paraId="644DAD6F" w14:textId="77777777">
        <w:trPr>
          <w:jc w:val="center"/>
        </w:trPr>
        <w:tc>
          <w:tcPr>
            <w:tcW w:w="2423" w:type="dxa"/>
          </w:tcPr>
          <w:p w14:paraId="6774A982" w14:textId="77777777" w:rsidR="0015560E" w:rsidRDefault="00727CCE">
            <w:pPr>
              <w:jc w:val="center"/>
            </w:pPr>
            <w:r>
              <w:t>2</w:t>
            </w:r>
          </w:p>
        </w:tc>
        <w:tc>
          <w:tcPr>
            <w:tcW w:w="2423" w:type="dxa"/>
          </w:tcPr>
          <w:p w14:paraId="0197D62B" w14:textId="77777777" w:rsidR="0015560E" w:rsidRDefault="00727CCE">
            <w:pPr>
              <w:jc w:val="center"/>
            </w:pPr>
            <w:r>
              <w:t>3635.47</w:t>
            </w:r>
          </w:p>
        </w:tc>
        <w:tc>
          <w:tcPr>
            <w:tcW w:w="2423" w:type="dxa"/>
          </w:tcPr>
          <w:p w14:paraId="38FFDF5A" w14:textId="77777777" w:rsidR="0015560E" w:rsidRDefault="00727CCE">
            <w:pPr>
              <w:jc w:val="center"/>
            </w:pPr>
            <w:r>
              <w:t>0.28</w:t>
            </w:r>
          </w:p>
        </w:tc>
        <w:tc>
          <w:tcPr>
            <w:tcW w:w="2423" w:type="dxa"/>
          </w:tcPr>
          <w:p w14:paraId="4B284E39" w14:textId="77777777" w:rsidR="0015560E" w:rsidRDefault="00727CCE">
            <w:pPr>
              <w:jc w:val="center"/>
            </w:pPr>
            <w:r>
              <w:t>0.</w:t>
            </w:r>
            <w:r>
              <w:t>14</w:t>
            </w:r>
          </w:p>
        </w:tc>
      </w:tr>
      <w:tr w:rsidR="0015560E" w14:paraId="2790D2FE" w14:textId="77777777">
        <w:trPr>
          <w:jc w:val="center"/>
        </w:trPr>
        <w:tc>
          <w:tcPr>
            <w:tcW w:w="2423" w:type="dxa"/>
          </w:tcPr>
          <w:p w14:paraId="1303552B" w14:textId="77777777" w:rsidR="0015560E" w:rsidRDefault="00727CCE">
            <w:pPr>
              <w:jc w:val="center"/>
            </w:pPr>
            <w:r>
              <w:t>3</w:t>
            </w:r>
          </w:p>
        </w:tc>
        <w:tc>
          <w:tcPr>
            <w:tcW w:w="2423" w:type="dxa"/>
          </w:tcPr>
          <w:p w14:paraId="01E6FDEF" w14:textId="77777777" w:rsidR="0015560E" w:rsidRDefault="00727CCE">
            <w:pPr>
              <w:jc w:val="center"/>
            </w:pPr>
            <w:r>
              <w:t>3997.00</w:t>
            </w:r>
          </w:p>
        </w:tc>
        <w:tc>
          <w:tcPr>
            <w:tcW w:w="2423" w:type="dxa"/>
          </w:tcPr>
          <w:p w14:paraId="15A86CDA" w14:textId="77777777" w:rsidR="0015560E" w:rsidRDefault="00727CCE">
            <w:pPr>
              <w:jc w:val="center"/>
            </w:pPr>
            <w:r>
              <w:t>0.26</w:t>
            </w:r>
          </w:p>
        </w:tc>
        <w:tc>
          <w:tcPr>
            <w:tcW w:w="2423" w:type="dxa"/>
          </w:tcPr>
          <w:p w14:paraId="7964B56B" w14:textId="77777777" w:rsidR="0015560E" w:rsidRDefault="00727CCE">
            <w:pPr>
              <w:jc w:val="center"/>
            </w:pPr>
            <w:r>
              <w:t>0.</w:t>
            </w:r>
            <w:r>
              <w:t>09</w:t>
            </w:r>
          </w:p>
        </w:tc>
      </w:tr>
      <w:tr w:rsidR="0015560E" w14:paraId="100E98FC" w14:textId="77777777">
        <w:trPr>
          <w:jc w:val="center"/>
        </w:trPr>
        <w:tc>
          <w:tcPr>
            <w:tcW w:w="2423" w:type="dxa"/>
          </w:tcPr>
          <w:p w14:paraId="79FB1D55" w14:textId="77777777" w:rsidR="0015560E" w:rsidRDefault="00727CCE">
            <w:pPr>
              <w:jc w:val="center"/>
            </w:pPr>
            <w:r>
              <w:t>4</w:t>
            </w:r>
          </w:p>
        </w:tc>
        <w:tc>
          <w:tcPr>
            <w:tcW w:w="2423" w:type="dxa"/>
          </w:tcPr>
          <w:p w14:paraId="31A13586" w14:textId="77777777" w:rsidR="0015560E" w:rsidRDefault="00727CCE">
            <w:pPr>
              <w:jc w:val="center"/>
            </w:pPr>
            <w:r>
              <w:t>5046.08</w:t>
            </w:r>
          </w:p>
        </w:tc>
        <w:tc>
          <w:tcPr>
            <w:tcW w:w="2423" w:type="dxa"/>
          </w:tcPr>
          <w:p w14:paraId="108F2209" w14:textId="77777777" w:rsidR="0015560E" w:rsidRDefault="00727CCE">
            <w:pPr>
              <w:jc w:val="center"/>
              <w:rPr>
                <w:lang w:val="ru-RU"/>
              </w:rPr>
            </w:pPr>
            <w:r>
              <w:t>0.2</w:t>
            </w:r>
            <w:r>
              <w:rPr>
                <w:lang w:val="ru-RU"/>
              </w:rPr>
              <w:t>1</w:t>
            </w:r>
          </w:p>
        </w:tc>
        <w:tc>
          <w:tcPr>
            <w:tcW w:w="2423" w:type="dxa"/>
          </w:tcPr>
          <w:p w14:paraId="5E196A44" w14:textId="77777777" w:rsidR="0015560E" w:rsidRDefault="00727CCE">
            <w:pPr>
              <w:jc w:val="center"/>
              <w:rPr>
                <w:lang w:val="ru-RU"/>
              </w:rPr>
            </w:pPr>
            <w:r>
              <w:t>0.</w:t>
            </w:r>
            <w:r>
              <w:t>05</w:t>
            </w:r>
          </w:p>
        </w:tc>
      </w:tr>
      <w:tr w:rsidR="0015560E" w14:paraId="2DD38829" w14:textId="77777777">
        <w:trPr>
          <w:jc w:val="center"/>
        </w:trPr>
        <w:tc>
          <w:tcPr>
            <w:tcW w:w="2423" w:type="dxa"/>
          </w:tcPr>
          <w:p w14:paraId="1B0FACB4" w14:textId="77777777" w:rsidR="0015560E" w:rsidRDefault="00727CCE">
            <w:pPr>
              <w:jc w:val="center"/>
            </w:pPr>
            <w:r>
              <w:t>16</w:t>
            </w:r>
          </w:p>
        </w:tc>
        <w:tc>
          <w:tcPr>
            <w:tcW w:w="2423" w:type="dxa"/>
          </w:tcPr>
          <w:p w14:paraId="43612EDC" w14:textId="77777777" w:rsidR="0015560E" w:rsidRDefault="00727CCE">
            <w:pPr>
              <w:jc w:val="center"/>
            </w:pPr>
            <w:r>
              <w:rPr>
                <w:lang w:val="ru-RU"/>
              </w:rPr>
              <w:t>5452</w:t>
            </w:r>
            <w:r>
              <w:t>.11</w:t>
            </w:r>
          </w:p>
        </w:tc>
        <w:tc>
          <w:tcPr>
            <w:tcW w:w="2423" w:type="dxa"/>
          </w:tcPr>
          <w:p w14:paraId="024F93FA" w14:textId="77777777" w:rsidR="0015560E" w:rsidRDefault="00727CCE">
            <w:pPr>
              <w:jc w:val="center"/>
            </w:pPr>
            <w:r>
              <w:t>0.20</w:t>
            </w:r>
          </w:p>
        </w:tc>
        <w:tc>
          <w:tcPr>
            <w:tcW w:w="2423" w:type="dxa"/>
          </w:tcPr>
          <w:p w14:paraId="41ECA06F" w14:textId="77777777" w:rsidR="0015560E" w:rsidRDefault="00727CCE">
            <w:pPr>
              <w:jc w:val="center"/>
            </w:pPr>
            <w:r>
              <w:t>0</w:t>
            </w:r>
            <w:r>
              <w:t>.01</w:t>
            </w:r>
          </w:p>
        </w:tc>
      </w:tr>
      <w:tr w:rsidR="0015560E" w14:paraId="6FB8DE26" w14:textId="77777777">
        <w:trPr>
          <w:jc w:val="center"/>
        </w:trPr>
        <w:tc>
          <w:tcPr>
            <w:tcW w:w="2423" w:type="dxa"/>
          </w:tcPr>
          <w:p w14:paraId="271B6277" w14:textId="77777777" w:rsidR="0015560E" w:rsidRDefault="00727CCE">
            <w:pPr>
              <w:jc w:val="center"/>
            </w:pPr>
            <w:r>
              <w:t>128</w:t>
            </w:r>
          </w:p>
        </w:tc>
        <w:tc>
          <w:tcPr>
            <w:tcW w:w="2423" w:type="dxa"/>
          </w:tcPr>
          <w:p w14:paraId="609D3357" w14:textId="77777777" w:rsidR="0015560E" w:rsidRDefault="00727CCE">
            <w:pPr>
              <w:jc w:val="center"/>
            </w:pPr>
            <w:r>
              <w:t>16178.68</w:t>
            </w:r>
          </w:p>
        </w:tc>
        <w:tc>
          <w:tcPr>
            <w:tcW w:w="2423" w:type="dxa"/>
          </w:tcPr>
          <w:p w14:paraId="09C76EB8" w14:textId="77777777" w:rsidR="0015560E" w:rsidRDefault="00727CCE">
            <w:pPr>
              <w:jc w:val="center"/>
            </w:pPr>
            <w:r>
              <w:t>0.06</w:t>
            </w:r>
          </w:p>
        </w:tc>
        <w:tc>
          <w:tcPr>
            <w:tcW w:w="2423" w:type="dxa"/>
          </w:tcPr>
          <w:p w14:paraId="42EF41B7" w14:textId="77777777" w:rsidR="0015560E" w:rsidRDefault="00727CCE">
            <w:pPr>
              <w:jc w:val="center"/>
            </w:pPr>
            <w:r>
              <w:t>0.0</w:t>
            </w:r>
            <w:r>
              <w:t>0</w:t>
            </w:r>
          </w:p>
        </w:tc>
      </w:tr>
      <w:tr w:rsidR="0015560E" w14:paraId="65EEE793" w14:textId="77777777">
        <w:trPr>
          <w:jc w:val="center"/>
        </w:trPr>
        <w:tc>
          <w:tcPr>
            <w:tcW w:w="2423" w:type="dxa"/>
          </w:tcPr>
          <w:p w14:paraId="222F3B63" w14:textId="77777777" w:rsidR="0015560E" w:rsidRDefault="00727CCE">
            <w:pPr>
              <w:jc w:val="center"/>
            </w:pPr>
            <w:r>
              <w:t>1024</w:t>
            </w:r>
          </w:p>
        </w:tc>
        <w:tc>
          <w:tcPr>
            <w:tcW w:w="2423" w:type="dxa"/>
          </w:tcPr>
          <w:p w14:paraId="090607E1" w14:textId="77777777" w:rsidR="0015560E" w:rsidRDefault="00727CCE">
            <w:pPr>
              <w:jc w:val="center"/>
            </w:pPr>
            <w:r>
              <w:t>168673.36</w:t>
            </w:r>
          </w:p>
        </w:tc>
        <w:tc>
          <w:tcPr>
            <w:tcW w:w="2423" w:type="dxa"/>
          </w:tcPr>
          <w:p w14:paraId="4768FE15" w14:textId="77777777" w:rsidR="0015560E" w:rsidRDefault="00727CCE">
            <w:pPr>
              <w:jc w:val="center"/>
              <w:rPr>
                <w:lang w:val="ru-RU"/>
              </w:rPr>
            </w:pPr>
            <w:r>
              <w:t>0.01</w:t>
            </w:r>
          </w:p>
        </w:tc>
        <w:tc>
          <w:tcPr>
            <w:tcW w:w="2423" w:type="dxa"/>
          </w:tcPr>
          <w:p w14:paraId="21E84013" w14:textId="77777777" w:rsidR="0015560E" w:rsidRDefault="00727CCE">
            <w:pPr>
              <w:jc w:val="center"/>
            </w:pPr>
            <w:r>
              <w:t>0.00</w:t>
            </w:r>
          </w:p>
        </w:tc>
      </w:tr>
    </w:tbl>
    <w:p w14:paraId="1936E7F8" w14:textId="77777777" w:rsidR="0015560E" w:rsidRDefault="0015560E">
      <w:pPr>
        <w:pStyle w:val="1"/>
        <w:spacing w:before="240" w:after="120"/>
        <w:rPr>
          <w:rFonts w:ascii="Times New Roman" w:hAnsi="Times New Roman"/>
          <w:color w:val="000000"/>
          <w:sz w:val="32"/>
        </w:rPr>
      </w:pPr>
    </w:p>
    <w:p w14:paraId="6A6DC858" w14:textId="77777777" w:rsidR="0015560E" w:rsidRDefault="00727CCE">
      <w:pPr>
        <w:pStyle w:val="1"/>
        <w:spacing w:before="240" w:after="120"/>
        <w:rPr>
          <w:rFonts w:ascii="Times New Roman" w:hAnsi="Times New Roman"/>
          <w:color w:val="000000"/>
          <w:sz w:val="32"/>
        </w:rPr>
      </w:pPr>
      <w:r>
        <w:rPr>
          <w:rFonts w:ascii="Times New Roman" w:hAnsi="Times New Roman"/>
          <w:color w:val="000000"/>
          <w:sz w:val="32"/>
        </w:rPr>
        <w:t>5. Вывод</w:t>
      </w:r>
    </w:p>
    <w:p w14:paraId="10ABBB1A" w14:textId="77777777" w:rsidR="0015560E" w:rsidRPr="00C5713E" w:rsidRDefault="00727CCE">
      <w:pPr>
        <w:ind w:firstLine="706"/>
        <w:jc w:val="both"/>
        <w:rPr>
          <w:lang w:val="ru-RU"/>
        </w:rPr>
      </w:pPr>
      <w:r w:rsidRPr="00C5713E">
        <w:rPr>
          <w:lang w:val="ru-RU"/>
        </w:rPr>
        <w:t>В ходе выполнения лабораторной работы были успешно освоены механизмы низкоуровневого управления процессами и организации межпроцессного взаимодействия с использованием каналов связи (</w:t>
      </w:r>
      <w:r>
        <w:t>pipes</w:t>
      </w:r>
      <w:r w:rsidRPr="00C5713E">
        <w:rPr>
          <w:lang w:val="ru-RU"/>
        </w:rPr>
        <w:t xml:space="preserve">) на платформе </w:t>
      </w:r>
      <w:r>
        <w:t>POSIX</w:t>
      </w:r>
      <w:r w:rsidRPr="00C5713E">
        <w:rPr>
          <w:lang w:val="ru-RU"/>
        </w:rPr>
        <w:t>. Практическое решение поставленной задачи позволило глубже понять специфику системного программирования без использования стандартной обёртки высокоуровневого ввода-вывода (библиотеки &lt;</w:t>
      </w:r>
      <w:r>
        <w:t>stdio</w:t>
      </w:r>
      <w:r w:rsidRPr="00C5713E">
        <w:rPr>
          <w:lang w:val="ru-RU"/>
        </w:rPr>
        <w:t>.</w:t>
      </w:r>
      <w:r>
        <w:t>h</w:t>
      </w:r>
      <w:r w:rsidRPr="00C5713E">
        <w:rPr>
          <w:lang w:val="ru-RU"/>
        </w:rPr>
        <w:t xml:space="preserve">&gt;). Были закреплены навыки работы с массивами дескрипторов, их дублированием </w:t>
      </w:r>
      <w:r w:rsidRPr="00C5713E">
        <w:rPr>
          <w:lang w:val="ru-RU"/>
        </w:rPr>
        <w:lastRenderedPageBreak/>
        <w:t xml:space="preserve">через </w:t>
      </w:r>
      <w:r>
        <w:t>dup</w:t>
      </w:r>
      <w:r w:rsidRPr="00C5713E">
        <w:rPr>
          <w:lang w:val="ru-RU"/>
        </w:rPr>
        <w:t>2() и корректным закрытием для предотвращения зомби-процессов и блокировок ввода-вывода.</w:t>
      </w:r>
    </w:p>
    <w:sectPr w:rsidR="0015560E" w:rsidRPr="00C5713E">
      <w:pgSz w:w="12240" w:h="15840"/>
      <w:pgMar w:top="1123" w:right="850" w:bottom="1123" w:left="169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63AC0E" w14:textId="77777777" w:rsidR="00727CCE" w:rsidRDefault="00727CCE">
      <w:pPr>
        <w:spacing w:line="240" w:lineRule="auto"/>
      </w:pPr>
      <w:r>
        <w:separator/>
      </w:r>
    </w:p>
  </w:endnote>
  <w:endnote w:type="continuationSeparator" w:id="0">
    <w:p w14:paraId="2FD0BFDF" w14:textId="77777777" w:rsidR="00727CCE" w:rsidRDefault="00727CC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default"/>
    <w:sig w:usb0="00000000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97F4D8" w14:textId="77777777" w:rsidR="00727CCE" w:rsidRDefault="00727CCE">
      <w:r>
        <w:separator/>
      </w:r>
    </w:p>
  </w:footnote>
  <w:footnote w:type="continuationSeparator" w:id="0">
    <w:p w14:paraId="221DA1D3" w14:textId="77777777" w:rsidR="00727CCE" w:rsidRDefault="00727CC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790588809">
    <w:abstractNumId w:val="0"/>
  </w:num>
  <w:num w:numId="2" w16cid:durableId="482889899">
    <w:abstractNumId w:val="5"/>
  </w:num>
  <w:num w:numId="3" w16cid:durableId="441261923">
    <w:abstractNumId w:val="3"/>
  </w:num>
  <w:num w:numId="4" w16cid:durableId="673462601">
    <w:abstractNumId w:val="2"/>
  </w:num>
  <w:num w:numId="5" w16cid:durableId="886916543">
    <w:abstractNumId w:val="4"/>
  </w:num>
  <w:num w:numId="6" w16cid:durableId="20728431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560E"/>
    <w:rsid w:val="0029639D"/>
    <w:rsid w:val="002C3AE9"/>
    <w:rsid w:val="00326F90"/>
    <w:rsid w:val="00727CCE"/>
    <w:rsid w:val="00AA1D8D"/>
    <w:rsid w:val="00B47730"/>
    <w:rsid w:val="00C5713E"/>
    <w:rsid w:val="00CB0664"/>
    <w:rsid w:val="00FC693F"/>
    <w:rsid w:val="11124A73"/>
    <w:rsid w:val="44CE75C5"/>
    <w:rsid w:val="57944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69C709A"/>
  <w14:defaultImageDpi w14:val="300"/>
  <w15:docId w15:val="{D9CC8137-5128-436D-8F53-37B3D76FC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/>
    <w:lsdException w:name="Light Grid" w:uiPriority="62" w:qFormat="1"/>
    <w:lsdException w:name="Medium Shading 1" w:uiPriority="63" w:qFormat="1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/>
    <w:lsdException w:name="Light Grid Accent 3" w:uiPriority="62" w:qFormat="1"/>
    <w:lsdException w:name="Medium Shading 1 Accent 3" w:uiPriority="63" w:qFormat="1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line="360" w:lineRule="auto"/>
    </w:pPr>
    <w:rPr>
      <w:rFonts w:eastAsiaTheme="minorEastAsia" w:cstheme="minorBidi"/>
      <w:sz w:val="28"/>
      <w:szCs w:val="22"/>
      <w:lang w:val="en-US"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styleId="a5">
    <w:name w:val="Emphasis"/>
    <w:basedOn w:val="a2"/>
    <w:uiPriority w:val="20"/>
    <w:qFormat/>
    <w:rPr>
      <w:i/>
      <w:iCs/>
    </w:rPr>
  </w:style>
  <w:style w:type="character" w:styleId="a6">
    <w:name w:val="Strong"/>
    <w:basedOn w:val="a2"/>
    <w:uiPriority w:val="22"/>
    <w:qFormat/>
    <w:rPr>
      <w:b/>
      <w:bCs/>
    </w:rPr>
  </w:style>
  <w:style w:type="paragraph" w:styleId="a7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3">
    <w:name w:val="Body Text 2"/>
    <w:basedOn w:val="a1"/>
    <w:link w:val="24"/>
    <w:uiPriority w:val="99"/>
    <w:unhideWhenUsed/>
    <w:qFormat/>
    <w:pPr>
      <w:spacing w:after="120" w:line="480" w:lineRule="auto"/>
    </w:pPr>
  </w:style>
  <w:style w:type="paragraph" w:styleId="a8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3">
    <w:name w:val="List Number 3"/>
    <w:basedOn w:val="a1"/>
    <w:uiPriority w:val="99"/>
    <w:unhideWhenUsed/>
    <w:qFormat/>
    <w:pPr>
      <w:numPr>
        <w:numId w:val="1"/>
      </w:numPr>
      <w:contextualSpacing/>
    </w:pPr>
  </w:style>
  <w:style w:type="paragraph" w:styleId="a9">
    <w:name w:val="header"/>
    <w:basedOn w:val="a1"/>
    <w:link w:val="aa"/>
    <w:uiPriority w:val="99"/>
    <w:unhideWhenUsed/>
    <w:qFormat/>
    <w:pPr>
      <w:tabs>
        <w:tab w:val="center" w:pos="4680"/>
        <w:tab w:val="right" w:pos="9360"/>
      </w:tabs>
      <w:spacing w:line="240" w:lineRule="auto"/>
    </w:pPr>
  </w:style>
  <w:style w:type="paragraph" w:styleId="ab">
    <w:name w:val="Body Text"/>
    <w:basedOn w:val="a1"/>
    <w:link w:val="ac"/>
    <w:uiPriority w:val="99"/>
    <w:unhideWhenUsed/>
    <w:qFormat/>
    <w:pPr>
      <w:spacing w:after="120"/>
    </w:pPr>
  </w:style>
  <w:style w:type="paragraph" w:styleId="ad">
    <w:name w:val="macro"/>
    <w:link w:val="ae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  <w:lang w:val="en-US" w:eastAsia="en-US"/>
    </w:rPr>
  </w:style>
  <w:style w:type="paragraph" w:styleId="a0">
    <w:name w:val="List Bullet"/>
    <w:basedOn w:val="a1"/>
    <w:uiPriority w:val="99"/>
    <w:unhideWhenUsed/>
    <w:qFormat/>
    <w:pPr>
      <w:numPr>
        <w:numId w:val="2"/>
      </w:numPr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3"/>
      </w:numPr>
      <w:contextualSpacing/>
    </w:p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f">
    <w:name w:val="Title"/>
    <w:basedOn w:val="a1"/>
    <w:next w:val="a1"/>
    <w:link w:val="af0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f1">
    <w:name w:val="footer"/>
    <w:basedOn w:val="a1"/>
    <w:link w:val="af2"/>
    <w:uiPriority w:val="99"/>
    <w:unhideWhenUsed/>
    <w:qFormat/>
    <w:pPr>
      <w:tabs>
        <w:tab w:val="center" w:pos="4680"/>
        <w:tab w:val="right" w:pos="9360"/>
      </w:tabs>
      <w:spacing w:line="240" w:lineRule="auto"/>
    </w:pPr>
  </w:style>
  <w:style w:type="paragraph" w:styleId="a">
    <w:name w:val="List Number"/>
    <w:basedOn w:val="a1"/>
    <w:uiPriority w:val="99"/>
    <w:unhideWhenUsed/>
    <w:qFormat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6"/>
      </w:numPr>
      <w:contextualSpacing/>
    </w:pPr>
  </w:style>
  <w:style w:type="paragraph" w:styleId="af3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33">
    <w:name w:val="Body Text 3"/>
    <w:basedOn w:val="a1"/>
    <w:link w:val="34"/>
    <w:uiPriority w:val="99"/>
    <w:unhideWhenUsed/>
    <w:qFormat/>
    <w:pPr>
      <w:spacing w:after="120"/>
    </w:pPr>
    <w:rPr>
      <w:sz w:val="16"/>
      <w:szCs w:val="16"/>
    </w:rPr>
  </w:style>
  <w:style w:type="paragraph" w:styleId="af4">
    <w:name w:val="Subtitle"/>
    <w:basedOn w:val="a1"/>
    <w:next w:val="a1"/>
    <w:link w:val="af5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25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35">
    <w:name w:val="List Continue 3"/>
    <w:basedOn w:val="a1"/>
    <w:uiPriority w:val="99"/>
    <w:unhideWhenUsed/>
    <w:qFormat/>
    <w:pPr>
      <w:spacing w:after="120"/>
      <w:ind w:left="1080"/>
      <w:contextualSpacing/>
    </w:pPr>
  </w:style>
  <w:style w:type="paragraph" w:styleId="26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36">
    <w:name w:val="List 3"/>
    <w:basedOn w:val="a1"/>
    <w:uiPriority w:val="99"/>
    <w:unhideWhenUsed/>
    <w:qFormat/>
    <w:pPr>
      <w:ind w:left="1080" w:hanging="360"/>
      <w:contextualSpacing/>
    </w:pPr>
  </w:style>
  <w:style w:type="table" w:styleId="af6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a">
    <w:name w:val="Верхний колонтитул Знак"/>
    <w:basedOn w:val="a2"/>
    <w:link w:val="a9"/>
    <w:uiPriority w:val="99"/>
    <w:qFormat/>
  </w:style>
  <w:style w:type="character" w:customStyle="1" w:styleId="af2">
    <w:name w:val="Нижний колонтитул Знак"/>
    <w:basedOn w:val="a2"/>
    <w:link w:val="af1"/>
    <w:uiPriority w:val="99"/>
    <w:qFormat/>
  </w:style>
  <w:style w:type="paragraph" w:styleId="af7">
    <w:name w:val="No Spacing"/>
    <w:uiPriority w:val="1"/>
    <w:qFormat/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10">
    <w:name w:val="Заголовок 1 Знак"/>
    <w:basedOn w:val="a2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0">
    <w:name w:val="Заголовок Знак"/>
    <w:basedOn w:val="a2"/>
    <w:link w:val="af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5">
    <w:name w:val="Подзаголовок Знак"/>
    <w:basedOn w:val="a2"/>
    <w:link w:val="af4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8">
    <w:name w:val="List Paragraph"/>
    <w:basedOn w:val="a1"/>
    <w:uiPriority w:val="34"/>
    <w:qFormat/>
    <w:pPr>
      <w:ind w:left="720"/>
      <w:contextualSpacing/>
    </w:pPr>
  </w:style>
  <w:style w:type="character" w:customStyle="1" w:styleId="ac">
    <w:name w:val="Основной текст Знак"/>
    <w:basedOn w:val="a2"/>
    <w:link w:val="ab"/>
    <w:uiPriority w:val="99"/>
    <w:qFormat/>
  </w:style>
  <w:style w:type="character" w:customStyle="1" w:styleId="24">
    <w:name w:val="Основной текст 2 Знак"/>
    <w:basedOn w:val="a2"/>
    <w:link w:val="23"/>
    <w:uiPriority w:val="99"/>
    <w:qFormat/>
  </w:style>
  <w:style w:type="character" w:customStyle="1" w:styleId="34">
    <w:name w:val="Основной текст 3 Знак"/>
    <w:basedOn w:val="a2"/>
    <w:link w:val="33"/>
    <w:uiPriority w:val="99"/>
    <w:qFormat/>
    <w:rPr>
      <w:sz w:val="16"/>
      <w:szCs w:val="16"/>
    </w:rPr>
  </w:style>
  <w:style w:type="character" w:customStyle="1" w:styleId="ae">
    <w:name w:val="Текст макроса Знак"/>
    <w:basedOn w:val="a2"/>
    <w:link w:val="ad"/>
    <w:uiPriority w:val="99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qFormat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Заголовок 6 Знак"/>
    <w:basedOn w:val="a2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Заголовок 7 Знак"/>
    <w:basedOn w:val="a2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9">
    <w:name w:val="Intense Quote"/>
    <w:basedOn w:val="a1"/>
    <w:next w:val="a1"/>
    <w:link w:val="afa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a">
    <w:name w:val="Выделенная цитата Знак"/>
    <w:basedOn w:val="a2"/>
    <w:link w:val="af9"/>
    <w:uiPriority w:val="30"/>
    <w:qFormat/>
    <w:rPr>
      <w:b/>
      <w:bCs/>
      <w:i/>
      <w:iCs/>
      <w:color w:val="4F81BD" w:themeColor="accent1"/>
    </w:rPr>
  </w:style>
  <w:style w:type="character" w:customStyle="1" w:styleId="11">
    <w:name w:val="Слабое выделение1"/>
    <w:basedOn w:val="a2"/>
    <w:uiPriority w:val="19"/>
    <w:qFormat/>
    <w:rPr>
      <w:i/>
      <w:iCs/>
      <w:color w:val="7F7F7F" w:themeColor="text1" w:themeTint="80"/>
    </w:rPr>
  </w:style>
  <w:style w:type="character" w:customStyle="1" w:styleId="12">
    <w:name w:val="Сильное выделение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3">
    <w:name w:val="Слабая ссылка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4">
    <w:name w:val="Сильная ссылка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5">
    <w:name w:val="Название книги1"/>
    <w:basedOn w:val="a2"/>
    <w:uiPriority w:val="33"/>
    <w:qFormat/>
    <w:rPr>
      <w:b/>
      <w:bCs/>
      <w:smallCaps/>
      <w:spacing w:val="5"/>
    </w:rPr>
  </w:style>
  <w:style w:type="paragraph" w:customStyle="1" w:styleId="16">
    <w:name w:val="Заголовок оглавления1"/>
    <w:basedOn w:val="1"/>
    <w:next w:val="a1"/>
    <w:uiPriority w:val="39"/>
    <w:semiHidden/>
    <w:unhideWhenUsed/>
    <w:qFormat/>
    <w:pPr>
      <w:outlineLvl w:val="9"/>
    </w:pPr>
  </w:style>
  <w:style w:type="table" w:styleId="afb">
    <w:name w:val="Light Shading"/>
    <w:basedOn w:val="a3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7">
    <w:name w:val="Medium Shading 1"/>
    <w:basedOn w:val="a3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8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9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14</Pages>
  <Words>2084</Words>
  <Characters>11881</Characters>
  <Application>Microsoft Office Word</Application>
  <DocSecurity>0</DocSecurity>
  <Lines>99</Lines>
  <Paragraphs>27</Paragraphs>
  <ScaleCrop>false</ScaleCrop>
  <Company/>
  <LinksUpToDate>false</LinksUpToDate>
  <CharactersWithSpaces>13938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Пользователь</cp:lastModifiedBy>
  <cp:revision>2</cp:revision>
  <dcterms:created xsi:type="dcterms:W3CDTF">2013-12-23T23:15:00Z</dcterms:created>
  <dcterms:modified xsi:type="dcterms:W3CDTF">2026-10-28T20:40:00Z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eyJoZGlkIjoiZTM2MTk0OWIyNDZmYWFjNGU5Y2FlMzJlODU0NzkyZmUiLCJ1c2VySWQiOiI4NDI0MjYxODQzODIifQ==</vt:lpwstr>
  </property>
  <property fmtid="{D5CDD505-2E9C-101B-9397-08002B2CF9AE}" pid="3" name="KSOProductBuildVer">
    <vt:lpwstr>1049-12.1.0.29162</vt:lpwstr>
  </property>
  <property fmtid="{D5CDD505-2E9C-101B-9397-08002B2CF9AE}" pid="4" name="ICV">
    <vt:lpwstr>5DE18ED308BC4190A099D0EA5D0D326D_12</vt:lpwstr>
  </property>
</Properties>
</file>